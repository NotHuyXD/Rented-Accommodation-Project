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A1C06A1">
      <w:pPr>
        <w:spacing w:line="240" w:lineRule="auto"/>
        <w:jc w:val="center"/>
        <w:rPr>
          <w:rFonts w:hint="default" w:ascii="Times New Roman" w:hAnsi="Times New Roman" w:cs="Times New Roman"/>
          <w:sz w:val="34"/>
          <w:szCs w:val="34"/>
        </w:rPr>
      </w:pPr>
      <w:r>
        <w:rPr>
          <w:rFonts w:hint="default" w:ascii="Times New Roman" w:hAnsi="Times New Roman" w:cs="Times New Roman"/>
          <w:b/>
          <w:bCs/>
          <w:sz w:val="34"/>
          <w:szCs w:val="34"/>
        </w:rPr>
        <w:t xml:space="preserve">BỘ KHOA HỌC VÀ CÔNG NGHỆ </w:t>
      </w:r>
    </w:p>
    <w:p w14:paraId="30371BE4">
      <w:pPr>
        <w:spacing w:after="120" w:line="240" w:lineRule="auto"/>
        <w:jc w:val="center"/>
        <w:rPr>
          <w:rFonts w:hint="default" w:ascii="Times New Roman" w:hAnsi="Times New Roman" w:cs="Times New Roman"/>
          <w:b/>
          <w:bCs/>
          <w:sz w:val="34"/>
          <w:szCs w:val="34"/>
        </w:rPr>
      </w:pPr>
      <w:r>
        <w:rPr>
          <w:rFonts w:hint="default" w:ascii="Times New Roman" w:hAnsi="Times New Roman" w:cs="Times New Roman"/>
          <w:b/>
          <w:bCs/>
          <w:sz w:val="34"/>
          <w:szCs w:val="34"/>
        </w:rPr>
        <w:t>HỌC VIỆN CÔNG NGHỆ BƯU CHÍNH VIỄN THÔNG</w:t>
      </w:r>
    </w:p>
    <w:p w14:paraId="0A76F50D">
      <w:pPr>
        <w:jc w:val="center"/>
        <w:rPr>
          <w:rFonts w:hint="default" w:ascii="Times New Roman" w:hAnsi="Times New Roman" w:cs="Times New Roman"/>
          <w:b/>
          <w:bCs/>
          <w:sz w:val="34"/>
          <w:szCs w:val="34"/>
        </w:rPr>
      </w:pPr>
      <w:r>
        <w:rPr>
          <w:rFonts w:hint="default" w:ascii="Times New Roman" w:hAnsi="Times New Roman" w:cs="Times New Roman"/>
          <w:b/>
          <w:bCs/>
          <w:sz w:val="34"/>
          <w:szCs w:val="34"/>
        </w:rPr>
        <w:t>KHOA QUẢN TRỊ KINH DOANH 2</w:t>
      </w:r>
    </w:p>
    <w:p w14:paraId="3C3D10FC">
      <w:pPr>
        <w:jc w:val="center"/>
        <w:rPr>
          <w:rFonts w:hint="default" w:ascii="Times New Roman" w:hAnsi="Times New Roman" w:cs="Times New Roman"/>
          <w:sz w:val="34"/>
          <w:szCs w:val="34"/>
        </w:rPr>
      </w:pPr>
      <w:r>
        <w:rPr>
          <w:rFonts w:hint="default" w:ascii="Times New Roman" w:hAnsi="Times New Roman" w:cs="Times New Roman"/>
          <w:b/>
          <w:bCs/>
          <w:sz w:val="34"/>
          <w:szCs w:val="34"/>
        </w:rPr>
        <w:t>---------------------------------------------</w:t>
      </w:r>
    </w:p>
    <w:p w14:paraId="0DC16718">
      <w:pPr>
        <w:jc w:val="center"/>
        <w:rPr>
          <w:rFonts w:hint="default" w:ascii="Times New Roman" w:hAnsi="Times New Roman" w:cs="Times New Roman"/>
          <w:b/>
          <w:sz w:val="34"/>
          <w:szCs w:val="34"/>
          <w:u w:val="single"/>
          <w:lang w:val="vi-VN"/>
        </w:rPr>
      </w:pPr>
      <w:r>
        <w:rPr>
          <w:rFonts w:hint="default" w:ascii="Times New Roman" w:hAnsi="Times New Roman" w:cs="Times New Roman"/>
          <w:b/>
          <w:sz w:val="34"/>
          <w:szCs w:val="34"/>
          <w:u w:val="single"/>
          <w:lang w:val="vi-VN"/>
        </w:rPr>
        <w:t>Môn học:</w:t>
      </w:r>
    </w:p>
    <w:p w14:paraId="39C3DC28">
      <w:pPr>
        <w:spacing w:after="120"/>
        <w:jc w:val="center"/>
        <w:rPr>
          <w:rFonts w:hint="default" w:ascii="Times New Roman" w:hAnsi="Times New Roman" w:cs="Times New Roman"/>
          <w:sz w:val="34"/>
          <w:szCs w:val="34"/>
        </w:rPr>
      </w:pPr>
      <w:r>
        <w:rPr>
          <w:rFonts w:hint="default" w:cs="Times New Roman"/>
          <w:b/>
          <w:bCs/>
          <w:sz w:val="34"/>
          <w:szCs w:val="34"/>
          <w:lang w:val="en-US"/>
        </w:rPr>
        <w:t>Phát Triển Các Hệ Thống Thông Minh</w:t>
      </w:r>
      <w:r>
        <w:rPr>
          <w:rFonts w:hint="default" w:ascii="Times New Roman" w:hAnsi="Times New Roman" w:cs="Times New Roman"/>
          <w:b/>
          <w:sz w:val="34"/>
          <w:szCs w:val="34"/>
        </w:rPr>
        <w:br w:type="textWrapping"/>
      </w:r>
      <w:r>
        <w:rPr>
          <w:rFonts w:hint="default" w:ascii="Times New Roman" w:hAnsi="Times New Roman" w:cs="Times New Roman"/>
          <w:sz w:val="34"/>
          <w:szCs w:val="34"/>
        </w:rPr>
        <w:drawing>
          <wp:inline distT="0" distB="0" distL="114300" distR="114300">
            <wp:extent cx="1790700" cy="1760220"/>
            <wp:effectExtent l="0" t="0" r="0" b="0"/>
            <wp:docPr id="11" name="image1.png"/>
            <wp:cNvGraphicFramePr/>
            <a:graphic xmlns:a="http://schemas.openxmlformats.org/drawingml/2006/main">
              <a:graphicData uri="http://schemas.openxmlformats.org/drawingml/2006/picture">
                <pic:pic xmlns:pic="http://schemas.openxmlformats.org/drawingml/2006/picture">
                  <pic:nvPicPr>
                    <pic:cNvPr id="11" name="image1.png"/>
                    <pic:cNvPicPr preferRelativeResize="0"/>
                  </pic:nvPicPr>
                  <pic:blipFill>
                    <a:blip r:embed="rId7"/>
                    <a:srcRect/>
                    <a:stretch>
                      <a:fillRect/>
                    </a:stretch>
                  </pic:blipFill>
                  <pic:spPr>
                    <a:xfrm>
                      <a:off x="0" y="0"/>
                      <a:ext cx="1790700" cy="1760220"/>
                    </a:xfrm>
                    <a:prstGeom prst="rect">
                      <a:avLst/>
                    </a:prstGeom>
                  </pic:spPr>
                </pic:pic>
              </a:graphicData>
            </a:graphic>
          </wp:inline>
        </w:drawing>
      </w:r>
    </w:p>
    <w:p w14:paraId="589D7B9C">
      <w:pPr>
        <w:spacing w:after="120"/>
        <w:jc w:val="center"/>
        <w:rPr>
          <w:rFonts w:hint="default" w:ascii="Times New Roman" w:hAnsi="Times New Roman" w:cs="Times New Roman"/>
          <w:sz w:val="34"/>
          <w:szCs w:val="34"/>
        </w:rPr>
      </w:pPr>
      <w:r>
        <w:rPr>
          <w:rFonts w:hint="default" w:ascii="Times New Roman" w:hAnsi="Times New Roman" w:cs="Times New Roman"/>
          <w:b/>
          <w:color w:val="00468C"/>
          <w:sz w:val="34"/>
          <w:szCs w:val="34"/>
        </w:rPr>
        <w:tab/>
      </w:r>
      <w:r>
        <w:rPr>
          <w:rFonts w:hint="default" w:ascii="Times New Roman" w:hAnsi="Times New Roman" w:cs="Times New Roman"/>
          <w:b/>
          <w:color w:val="00468C"/>
          <w:sz w:val="34"/>
          <w:szCs w:val="34"/>
        </w:rPr>
        <w:t>BÁO CÁO ĐỒ ÁN MÔN HỌC</w:t>
      </w:r>
    </w:p>
    <w:p w14:paraId="777EF40C">
      <w:pPr>
        <w:jc w:val="center"/>
        <w:rPr>
          <w:rFonts w:hint="default" w:ascii="Times New Roman" w:hAnsi="Times New Roman" w:cs="Times New Roman"/>
          <w:sz w:val="32"/>
          <w:szCs w:val="32"/>
          <w:lang w:val="en-US"/>
        </w:rPr>
      </w:pPr>
      <w:r>
        <w:rPr>
          <w:rFonts w:hint="default" w:ascii="Times New Roman" w:hAnsi="Times New Roman" w:cs="Times New Roman"/>
          <w:b/>
          <w:color w:val="B40000"/>
          <w:sz w:val="34"/>
          <w:szCs w:val="34"/>
        </w:rPr>
        <w:t xml:space="preserve">ĐỀ TÀI: </w:t>
      </w:r>
      <w:r>
        <w:rPr>
          <w:rFonts w:hint="default" w:cs="Times New Roman"/>
          <w:b/>
          <w:color w:val="auto"/>
          <w:sz w:val="32"/>
          <w:szCs w:val="32"/>
          <w:lang w:val="en-US"/>
        </w:rPr>
        <w:t>HỆ THỐNG MÔI GIỚI PHÒNG TRỌ ONLINE</w:t>
      </w:r>
    </w:p>
    <w:p w14:paraId="3014938C">
      <w:pPr>
        <w:spacing w:line="240" w:lineRule="auto"/>
        <w:rPr>
          <w:rFonts w:hint="default" w:ascii="Times New Roman" w:hAnsi="Times New Roman" w:cs="Times New Roman"/>
          <w:b/>
          <w:bCs/>
          <w:sz w:val="34"/>
          <w:szCs w:val="34"/>
        </w:rPr>
      </w:pPr>
    </w:p>
    <w:tbl>
      <w:tblPr>
        <w:tblStyle w:val="37"/>
        <w:tblW w:w="970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48"/>
        <w:gridCol w:w="6754"/>
      </w:tblGrid>
      <w:tr w14:paraId="40601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D9EAF7"/>
            <w:tcMar>
              <w:top w:w="90" w:type="dxa"/>
              <w:left w:w="120" w:type="dxa"/>
              <w:bottom w:w="90" w:type="dxa"/>
              <w:right w:w="120" w:type="dxa"/>
            </w:tcMar>
            <w:vAlign w:val="center"/>
          </w:tcPr>
          <w:p w14:paraId="5C656D1D">
            <w:pPr>
              <w:spacing w:after="0" w:line="240" w:lineRule="auto"/>
              <w:rPr>
                <w:rFonts w:hint="default" w:ascii="Times New Roman" w:hAnsi="Times New Roman" w:cs="Times New Roman"/>
                <w:b/>
                <w:bCs/>
                <w:sz w:val="34"/>
                <w:szCs w:val="34"/>
              </w:rPr>
            </w:pPr>
            <w:r>
              <w:rPr>
                <w:rFonts w:hint="default" w:ascii="Times New Roman" w:hAnsi="Times New Roman" w:cs="Times New Roman"/>
                <w:b/>
                <w:bCs/>
                <w:sz w:val="34"/>
                <w:szCs w:val="34"/>
              </w:rPr>
              <w:t>Lớp</w:t>
            </w:r>
          </w:p>
        </w:tc>
        <w:tc>
          <w:tcPr>
            <w:tcW w:w="6754" w:type="dxa"/>
            <w:tcMar>
              <w:top w:w="90" w:type="dxa"/>
              <w:left w:w="120" w:type="dxa"/>
              <w:bottom w:w="90" w:type="dxa"/>
              <w:right w:w="120" w:type="dxa"/>
            </w:tcMar>
            <w:vAlign w:val="center"/>
          </w:tcPr>
          <w:p w14:paraId="3A17DC02">
            <w:pPr>
              <w:spacing w:after="0" w:line="240" w:lineRule="auto"/>
              <w:rPr>
                <w:rFonts w:hint="default" w:ascii="Times New Roman" w:hAnsi="Times New Roman" w:cs="Times New Roman"/>
                <w:sz w:val="34"/>
                <w:szCs w:val="34"/>
              </w:rPr>
            </w:pPr>
            <w:r>
              <w:rPr>
                <w:rFonts w:hint="default" w:ascii="Times New Roman" w:hAnsi="Times New Roman" w:cs="Times New Roman"/>
                <w:sz w:val="34"/>
                <w:szCs w:val="34"/>
              </w:rPr>
              <w:t>D24TXCN0</w:t>
            </w:r>
            <w:r>
              <w:rPr>
                <w:rFonts w:hint="default" w:cs="Times New Roman"/>
                <w:sz w:val="34"/>
                <w:szCs w:val="34"/>
                <w:lang w:val="en-US"/>
              </w:rPr>
              <w:t>1</w:t>
            </w:r>
            <w:r>
              <w:rPr>
                <w:rFonts w:hint="default" w:ascii="Times New Roman" w:hAnsi="Times New Roman" w:cs="Times New Roman"/>
                <w:sz w:val="34"/>
                <w:szCs w:val="34"/>
              </w:rPr>
              <w:t>-N</w:t>
            </w:r>
          </w:p>
        </w:tc>
      </w:tr>
      <w:tr w14:paraId="1D3E7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D9EAF7"/>
            <w:tcMar>
              <w:top w:w="90" w:type="dxa"/>
              <w:left w:w="120" w:type="dxa"/>
              <w:bottom w:w="90" w:type="dxa"/>
              <w:right w:w="120" w:type="dxa"/>
            </w:tcMar>
            <w:vAlign w:val="center"/>
          </w:tcPr>
          <w:p w14:paraId="02ABC21D">
            <w:pPr>
              <w:spacing w:after="0" w:line="240" w:lineRule="auto"/>
              <w:rPr>
                <w:rFonts w:hint="default" w:ascii="Times New Roman" w:hAnsi="Times New Roman" w:cs="Times New Roman"/>
                <w:b/>
                <w:bCs/>
                <w:sz w:val="34"/>
                <w:szCs w:val="34"/>
              </w:rPr>
            </w:pPr>
            <w:r>
              <w:rPr>
                <w:rFonts w:hint="default" w:ascii="Times New Roman" w:hAnsi="Times New Roman" w:cs="Times New Roman"/>
                <w:b/>
                <w:bCs/>
                <w:sz w:val="34"/>
                <w:szCs w:val="34"/>
              </w:rPr>
              <w:t>Thành Viên</w:t>
            </w:r>
          </w:p>
        </w:tc>
        <w:tc>
          <w:tcPr>
            <w:tcW w:w="6754" w:type="dxa"/>
            <w:tcMar>
              <w:top w:w="90" w:type="dxa"/>
              <w:left w:w="120" w:type="dxa"/>
              <w:bottom w:w="90" w:type="dxa"/>
              <w:right w:w="120" w:type="dxa"/>
            </w:tcMar>
            <w:vAlign w:val="center"/>
          </w:tcPr>
          <w:p w14:paraId="6C315F4D">
            <w:pPr>
              <w:pStyle w:val="147"/>
              <w:numPr>
                <w:ilvl w:val="0"/>
                <w:numId w:val="7"/>
              </w:numPr>
              <w:spacing w:after="0" w:line="240" w:lineRule="auto"/>
              <w:rPr>
                <w:rFonts w:hint="default" w:ascii="Times New Roman" w:hAnsi="Times New Roman" w:cs="Times New Roman"/>
                <w:sz w:val="32"/>
                <w:szCs w:val="32"/>
              </w:rPr>
            </w:pPr>
            <w:r>
              <w:rPr>
                <w:rFonts w:hint="default" w:ascii="Times New Roman" w:hAnsi="Times New Roman" w:cs="Times New Roman"/>
                <w:sz w:val="32"/>
                <w:szCs w:val="32"/>
                <w:lang w:val="en-US"/>
              </w:rPr>
              <w:t>DƯƠNG GIA HUY_N24DTCN</w:t>
            </w:r>
            <w:r>
              <w:rPr>
                <w:rFonts w:hint="default" w:cs="Times New Roman"/>
                <w:sz w:val="32"/>
                <w:szCs w:val="32"/>
                <w:lang w:val="en-US"/>
              </w:rPr>
              <w:t>038</w:t>
            </w:r>
          </w:p>
          <w:p w14:paraId="6CE25CF4">
            <w:pPr>
              <w:pStyle w:val="147"/>
              <w:numPr>
                <w:ilvl w:val="0"/>
                <w:numId w:val="7"/>
              </w:numPr>
              <w:spacing w:after="0" w:line="240" w:lineRule="auto"/>
              <w:rPr>
                <w:rFonts w:hint="default" w:ascii="Times New Roman" w:hAnsi="Times New Roman" w:cs="Times New Roman"/>
                <w:sz w:val="32"/>
                <w:szCs w:val="32"/>
              </w:rPr>
            </w:pPr>
            <w:r>
              <w:rPr>
                <w:rFonts w:hint="default" w:cs="Times New Roman"/>
                <w:sz w:val="32"/>
                <w:szCs w:val="32"/>
                <w:lang w:val="en-US"/>
              </w:rPr>
              <w:t>ĐỖ TIẾN PHÚC</w:t>
            </w:r>
            <w:r>
              <w:rPr>
                <w:rFonts w:hint="default" w:ascii="Times New Roman" w:hAnsi="Times New Roman" w:cs="Times New Roman"/>
                <w:sz w:val="32"/>
                <w:szCs w:val="32"/>
                <w:lang w:val="en-US"/>
              </w:rPr>
              <w:t>_N24DTCN</w:t>
            </w:r>
            <w:r>
              <w:rPr>
                <w:rFonts w:hint="default" w:cs="Times New Roman"/>
                <w:sz w:val="32"/>
                <w:szCs w:val="32"/>
                <w:lang w:val="en-US"/>
              </w:rPr>
              <w:t>067</w:t>
            </w:r>
          </w:p>
          <w:p w14:paraId="124286EA">
            <w:pPr>
              <w:pStyle w:val="147"/>
              <w:numPr>
                <w:ilvl w:val="0"/>
                <w:numId w:val="7"/>
              </w:numPr>
              <w:spacing w:after="0" w:line="240" w:lineRule="auto"/>
              <w:rPr>
                <w:rFonts w:hint="default" w:ascii="Times New Roman" w:hAnsi="Times New Roman" w:cs="Times New Roman"/>
                <w:sz w:val="34"/>
                <w:szCs w:val="34"/>
              </w:rPr>
            </w:pPr>
            <w:r>
              <w:rPr>
                <w:rFonts w:hint="default" w:cs="Times New Roman"/>
                <w:sz w:val="32"/>
                <w:szCs w:val="32"/>
                <w:lang w:val="en-US"/>
              </w:rPr>
              <w:t>DƯƠNG TRUNG DŨNG_N24DTC</w:t>
            </w:r>
            <w:r>
              <w:rPr>
                <w:rFonts w:hint="default" w:cs="Times New Roman"/>
                <w:sz w:val="34"/>
                <w:szCs w:val="34"/>
                <w:lang w:val="en-US"/>
              </w:rPr>
              <w:t>N017</w:t>
            </w:r>
          </w:p>
        </w:tc>
      </w:tr>
      <w:tr w14:paraId="646A01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48" w:type="dxa"/>
            <w:shd w:val="clear" w:color="auto" w:fill="D9EAF7"/>
            <w:tcMar>
              <w:top w:w="90" w:type="dxa"/>
              <w:left w:w="120" w:type="dxa"/>
              <w:bottom w:w="90" w:type="dxa"/>
              <w:right w:w="120" w:type="dxa"/>
            </w:tcMar>
            <w:vAlign w:val="center"/>
          </w:tcPr>
          <w:p w14:paraId="7F8A09EB">
            <w:pPr>
              <w:spacing w:after="0" w:line="240" w:lineRule="auto"/>
              <w:rPr>
                <w:rFonts w:hint="default" w:ascii="Times New Roman" w:hAnsi="Times New Roman" w:cs="Times New Roman"/>
                <w:b/>
                <w:bCs/>
                <w:sz w:val="34"/>
                <w:szCs w:val="34"/>
              </w:rPr>
            </w:pPr>
            <w:r>
              <w:rPr>
                <w:rFonts w:hint="default" w:ascii="Times New Roman" w:hAnsi="Times New Roman" w:cs="Times New Roman"/>
                <w:b/>
                <w:bCs/>
                <w:sz w:val="34"/>
                <w:szCs w:val="34"/>
              </w:rPr>
              <w:t>Giảng viên hướng dẫn</w:t>
            </w:r>
          </w:p>
        </w:tc>
        <w:tc>
          <w:tcPr>
            <w:tcW w:w="6754" w:type="dxa"/>
            <w:tcMar>
              <w:top w:w="90" w:type="dxa"/>
              <w:left w:w="120" w:type="dxa"/>
              <w:bottom w:w="90" w:type="dxa"/>
              <w:right w:w="120" w:type="dxa"/>
            </w:tcMar>
            <w:vAlign w:val="center"/>
          </w:tcPr>
          <w:p w14:paraId="6DAB6C63">
            <w:pPr>
              <w:spacing w:after="0" w:line="240" w:lineRule="auto"/>
              <w:rPr>
                <w:rFonts w:hint="default" w:ascii="Times New Roman" w:hAnsi="Times New Roman" w:cs="Times New Roman"/>
                <w:sz w:val="34"/>
                <w:szCs w:val="34"/>
              </w:rPr>
            </w:pPr>
            <w:r>
              <w:rPr>
                <w:rFonts w:hint="default" w:ascii="Times New Roman" w:hAnsi="Times New Roman" w:cs="Times New Roman"/>
                <w:b/>
                <w:bCs/>
                <w:sz w:val="34"/>
                <w:szCs w:val="34"/>
              </w:rPr>
              <w:t>Nguyễn Ngọc Duy</w:t>
            </w:r>
          </w:p>
        </w:tc>
      </w:tr>
    </w:tbl>
    <w:p w14:paraId="260AD74D">
      <w:pPr>
        <w:spacing w:line="240" w:lineRule="auto"/>
        <w:rPr>
          <w:rFonts w:hint="default" w:ascii="Times New Roman" w:hAnsi="Times New Roman" w:cs="Times New Roman"/>
          <w:b/>
          <w:bCs/>
          <w:sz w:val="34"/>
          <w:szCs w:val="34"/>
        </w:rPr>
      </w:pPr>
    </w:p>
    <w:p w14:paraId="56CA109B">
      <w:pPr>
        <w:spacing w:line="240" w:lineRule="auto"/>
        <w:ind w:left="5760"/>
        <w:rPr>
          <w:rFonts w:hint="default" w:ascii="Times New Roman" w:hAnsi="Times New Roman" w:cs="Times New Roman"/>
          <w:b/>
          <w:bCs/>
          <w:sz w:val="34"/>
          <w:szCs w:val="34"/>
        </w:rPr>
      </w:pPr>
    </w:p>
    <w:p w14:paraId="35349FED">
      <w:pPr>
        <w:spacing w:line="240" w:lineRule="auto"/>
        <w:ind w:left="5760"/>
        <w:rPr>
          <w:rFonts w:hint="default" w:ascii="Times New Roman" w:hAnsi="Times New Roman" w:cs="Times New Roman"/>
          <w:b/>
          <w:bCs/>
          <w:sz w:val="28"/>
          <w:szCs w:val="28"/>
        </w:rPr>
      </w:pPr>
      <w:r>
        <w:rPr>
          <w:rFonts w:hint="default" w:ascii="Times New Roman" w:hAnsi="Times New Roman" w:cs="Times New Roman"/>
          <w:b/>
          <w:bCs/>
          <w:sz w:val="34"/>
          <w:szCs w:val="34"/>
        </w:rPr>
        <w:t xml:space="preserve">TP.HCM, tháng </w:t>
      </w:r>
      <w:r>
        <w:rPr>
          <w:rFonts w:hint="default" w:cs="Times New Roman"/>
          <w:b/>
          <w:bCs/>
          <w:sz w:val="34"/>
          <w:szCs w:val="34"/>
          <w:lang w:val="en-US"/>
        </w:rPr>
        <w:t>8</w:t>
      </w:r>
      <w:r>
        <w:rPr>
          <w:rFonts w:hint="default" w:ascii="Times New Roman" w:hAnsi="Times New Roman" w:cs="Times New Roman"/>
          <w:b/>
          <w:bCs/>
          <w:sz w:val="34"/>
          <w:szCs w:val="34"/>
        </w:rPr>
        <w:t xml:space="preserve"> /2026</w:t>
      </w:r>
    </w:p>
    <w:p w14:paraId="54946A39">
      <w:pPr>
        <w:spacing w:before="1200"/>
        <w:jc w:val="center"/>
        <w:rPr>
          <w:rFonts w:hint="default" w:ascii="Times New Roman" w:hAnsi="Times New Roman" w:cs="Times New Roman"/>
          <w:sz w:val="28"/>
          <w:szCs w:val="28"/>
        </w:rPr>
      </w:pPr>
    </w:p>
    <w:p w14:paraId="704F366F">
      <w:r>
        <w:br w:type="page"/>
      </w:r>
    </w:p>
    <w:p w14:paraId="2D3F4C80">
      <w:pPr>
        <w:pStyle w:val="39"/>
        <w:tabs>
          <w:tab w:val="right" w:leader="dot" w:pos="9400"/>
        </w:tabs>
        <w:jc w:val="center"/>
        <w:rPr>
          <w:rFonts w:hint="default"/>
          <w:b/>
          <w:bCs/>
          <w:sz w:val="28"/>
          <w:szCs w:val="28"/>
          <w:lang w:val="en-US"/>
        </w:rPr>
      </w:pPr>
      <w:r>
        <w:rPr>
          <w:rFonts w:hint="default"/>
          <w:b/>
          <w:bCs/>
          <w:sz w:val="28"/>
          <w:szCs w:val="28"/>
          <w:lang w:val="en-US"/>
        </w:rPr>
        <w:t>MỤC LỤC</w:t>
      </w:r>
    </w:p>
    <w:p w14:paraId="4EF21FE6">
      <w:pPr>
        <w:pStyle w:val="39"/>
        <w:tabs>
          <w:tab w:val="right" w:leader="dot" w:pos="9400"/>
        </w:tabs>
      </w:pPr>
      <w:r>
        <w:fldChar w:fldCharType="begin"/>
      </w:r>
      <w:r>
        <w:instrText xml:space="preserve">TOC \o "1-3" \h \u </w:instrText>
      </w:r>
      <w:r>
        <w:fldChar w:fldCharType="separate"/>
      </w:r>
      <w:r>
        <w:fldChar w:fldCharType="begin"/>
      </w:r>
      <w:r>
        <w:instrText xml:space="preserve"> HYPERLINK \l _Toc21391 </w:instrText>
      </w:r>
      <w:r>
        <w:fldChar w:fldCharType="separate"/>
      </w:r>
      <w:r>
        <w:t>CHƯƠNG 1: TỔNG QUAN DỰ ÁN</w:t>
      </w:r>
      <w:r>
        <w:tab/>
      </w:r>
      <w:r>
        <w:fldChar w:fldCharType="begin"/>
      </w:r>
      <w:r>
        <w:instrText xml:space="preserve"> PAGEREF _Toc21391 \h </w:instrText>
      </w:r>
      <w:r>
        <w:fldChar w:fldCharType="separate"/>
      </w:r>
      <w:r>
        <w:t>4</w:t>
      </w:r>
      <w:r>
        <w:fldChar w:fldCharType="end"/>
      </w:r>
      <w:r>
        <w:fldChar w:fldCharType="end"/>
      </w:r>
    </w:p>
    <w:p w14:paraId="1606536C">
      <w:pPr>
        <w:pStyle w:val="40"/>
        <w:tabs>
          <w:tab w:val="right" w:leader="dot" w:pos="9400"/>
        </w:tabs>
      </w:pPr>
      <w:r>
        <w:fldChar w:fldCharType="begin"/>
      </w:r>
      <w:r>
        <w:instrText xml:space="preserve"> HYPERLINK \l _Toc18007 </w:instrText>
      </w:r>
      <w:r>
        <w:fldChar w:fldCharType="separate"/>
      </w:r>
      <w:r>
        <w:t>1.1. Bối cảnh và lý do thực hiện</w:t>
      </w:r>
      <w:r>
        <w:tab/>
      </w:r>
      <w:r>
        <w:fldChar w:fldCharType="begin"/>
      </w:r>
      <w:r>
        <w:instrText xml:space="preserve"> PAGEREF _Toc18007 \h </w:instrText>
      </w:r>
      <w:r>
        <w:fldChar w:fldCharType="separate"/>
      </w:r>
      <w:r>
        <w:t>4</w:t>
      </w:r>
      <w:r>
        <w:fldChar w:fldCharType="end"/>
      </w:r>
      <w:r>
        <w:fldChar w:fldCharType="end"/>
      </w:r>
    </w:p>
    <w:p w14:paraId="06C1BCD7">
      <w:pPr>
        <w:pStyle w:val="40"/>
        <w:tabs>
          <w:tab w:val="right" w:leader="dot" w:pos="9400"/>
        </w:tabs>
      </w:pPr>
      <w:r>
        <w:fldChar w:fldCharType="begin"/>
      </w:r>
      <w:r>
        <w:instrText xml:space="preserve"> HYPERLINK \l _Toc18314 </w:instrText>
      </w:r>
      <w:r>
        <w:fldChar w:fldCharType="separate"/>
      </w:r>
      <w:r>
        <w:t>1.2. Mục tiêu của hệ thống</w:t>
      </w:r>
      <w:r>
        <w:tab/>
      </w:r>
      <w:r>
        <w:fldChar w:fldCharType="begin"/>
      </w:r>
      <w:r>
        <w:instrText xml:space="preserve"> PAGEREF _Toc18314 \h </w:instrText>
      </w:r>
      <w:r>
        <w:fldChar w:fldCharType="separate"/>
      </w:r>
      <w:r>
        <w:t>4</w:t>
      </w:r>
      <w:r>
        <w:fldChar w:fldCharType="end"/>
      </w:r>
      <w:r>
        <w:fldChar w:fldCharType="end"/>
      </w:r>
    </w:p>
    <w:p w14:paraId="04C40576">
      <w:pPr>
        <w:pStyle w:val="39"/>
        <w:tabs>
          <w:tab w:val="right" w:leader="dot" w:pos="9400"/>
        </w:tabs>
      </w:pPr>
      <w:r>
        <w:fldChar w:fldCharType="begin"/>
      </w:r>
      <w:r>
        <w:instrText xml:space="preserve"> HYPERLINK \l _Toc26431 </w:instrText>
      </w:r>
      <w:r>
        <w:fldChar w:fldCharType="separate"/>
      </w:r>
      <w:r>
        <w:t>CHƯƠNG 2: PHÂN CÔNG CÔNG VIỆC</w:t>
      </w:r>
      <w:r>
        <w:tab/>
      </w:r>
      <w:r>
        <w:fldChar w:fldCharType="begin"/>
      </w:r>
      <w:r>
        <w:instrText xml:space="preserve"> PAGEREF _Toc26431 \h </w:instrText>
      </w:r>
      <w:r>
        <w:fldChar w:fldCharType="separate"/>
      </w:r>
      <w:r>
        <w:t>5</w:t>
      </w:r>
      <w:r>
        <w:fldChar w:fldCharType="end"/>
      </w:r>
      <w:r>
        <w:fldChar w:fldCharType="end"/>
      </w:r>
    </w:p>
    <w:p w14:paraId="1870C986">
      <w:pPr>
        <w:pStyle w:val="40"/>
        <w:tabs>
          <w:tab w:val="right" w:leader="dot" w:pos="9400"/>
        </w:tabs>
      </w:pPr>
      <w:r>
        <w:fldChar w:fldCharType="begin"/>
      </w:r>
      <w:r>
        <w:instrText xml:space="preserve"> HYPERLINK \l _Toc20069 </w:instrText>
      </w:r>
      <w:r>
        <w:fldChar w:fldCharType="separate"/>
      </w:r>
      <w:r>
        <w:t>2.1. Lê Hữu Nhật Hào</w:t>
      </w:r>
      <w:r>
        <w:tab/>
      </w:r>
      <w:r>
        <w:fldChar w:fldCharType="begin"/>
      </w:r>
      <w:r>
        <w:instrText xml:space="preserve"> PAGEREF _Toc20069 \h </w:instrText>
      </w:r>
      <w:r>
        <w:fldChar w:fldCharType="separate"/>
      </w:r>
      <w:r>
        <w:t>5</w:t>
      </w:r>
      <w:r>
        <w:fldChar w:fldCharType="end"/>
      </w:r>
      <w:r>
        <w:fldChar w:fldCharType="end"/>
      </w:r>
    </w:p>
    <w:p w14:paraId="5F401A2E">
      <w:pPr>
        <w:pStyle w:val="40"/>
        <w:tabs>
          <w:tab w:val="right" w:leader="dot" w:pos="9400"/>
        </w:tabs>
      </w:pPr>
      <w:r>
        <w:fldChar w:fldCharType="begin"/>
      </w:r>
      <w:r>
        <w:instrText xml:space="preserve"> HYPERLINK \l _Toc30101 </w:instrText>
      </w:r>
      <w:r>
        <w:fldChar w:fldCharType="separate"/>
      </w:r>
      <w:r>
        <w:t>2.2. Dương Gia Huy</w:t>
      </w:r>
      <w:r>
        <w:tab/>
      </w:r>
      <w:r>
        <w:fldChar w:fldCharType="begin"/>
      </w:r>
      <w:r>
        <w:instrText xml:space="preserve"> PAGEREF _Toc30101 \h </w:instrText>
      </w:r>
      <w:r>
        <w:fldChar w:fldCharType="separate"/>
      </w:r>
      <w:r>
        <w:t>5</w:t>
      </w:r>
      <w:r>
        <w:fldChar w:fldCharType="end"/>
      </w:r>
      <w:r>
        <w:fldChar w:fldCharType="end"/>
      </w:r>
    </w:p>
    <w:p w14:paraId="7FDEAB69">
      <w:pPr>
        <w:pStyle w:val="40"/>
        <w:tabs>
          <w:tab w:val="right" w:leader="dot" w:pos="9400"/>
        </w:tabs>
      </w:pPr>
      <w:r>
        <w:fldChar w:fldCharType="begin"/>
      </w:r>
      <w:r>
        <w:instrText xml:space="preserve"> HYPERLINK \l _Toc7122 </w:instrText>
      </w:r>
      <w:r>
        <w:fldChar w:fldCharType="separate"/>
      </w:r>
      <w:r>
        <w:t>2.3. Hoàng Đình Tùng</w:t>
      </w:r>
      <w:r>
        <w:tab/>
      </w:r>
      <w:r>
        <w:fldChar w:fldCharType="begin"/>
      </w:r>
      <w:r>
        <w:instrText xml:space="preserve"> PAGEREF _Toc7122 \h </w:instrText>
      </w:r>
      <w:r>
        <w:fldChar w:fldCharType="separate"/>
      </w:r>
      <w:r>
        <w:t>5</w:t>
      </w:r>
      <w:r>
        <w:fldChar w:fldCharType="end"/>
      </w:r>
      <w:r>
        <w:fldChar w:fldCharType="end"/>
      </w:r>
    </w:p>
    <w:p w14:paraId="6C34FAFA">
      <w:pPr>
        <w:pStyle w:val="39"/>
        <w:tabs>
          <w:tab w:val="right" w:leader="dot" w:pos="9400"/>
        </w:tabs>
      </w:pPr>
      <w:r>
        <w:fldChar w:fldCharType="begin"/>
      </w:r>
      <w:r>
        <w:instrText xml:space="preserve"> HYPERLINK \l _Toc160 </w:instrText>
      </w:r>
      <w:r>
        <w:fldChar w:fldCharType="separate"/>
      </w:r>
      <w:r>
        <w:t>CHƯƠNG 3: KIẾN TRÚC HỆ THỐNG VÀ CÔNG NGHỆ SỬ DỤNG</w:t>
      </w:r>
      <w:r>
        <w:tab/>
      </w:r>
      <w:r>
        <w:fldChar w:fldCharType="begin"/>
      </w:r>
      <w:r>
        <w:instrText xml:space="preserve"> PAGEREF _Toc160 \h </w:instrText>
      </w:r>
      <w:r>
        <w:fldChar w:fldCharType="separate"/>
      </w:r>
      <w:r>
        <w:t>6</w:t>
      </w:r>
      <w:r>
        <w:fldChar w:fldCharType="end"/>
      </w:r>
      <w:r>
        <w:fldChar w:fldCharType="end"/>
      </w:r>
    </w:p>
    <w:p w14:paraId="33F1FEFC">
      <w:pPr>
        <w:pStyle w:val="40"/>
        <w:tabs>
          <w:tab w:val="right" w:leader="dot" w:pos="9400"/>
        </w:tabs>
      </w:pPr>
      <w:r>
        <w:fldChar w:fldCharType="begin"/>
      </w:r>
      <w:r>
        <w:instrText xml:space="preserve"> HYPERLINK \l _Toc2771 </w:instrText>
      </w:r>
      <w:r>
        <w:fldChar w:fldCharType="separate"/>
      </w:r>
      <w:r>
        <w:t>3.1. Kiến trúc hệ thống</w:t>
      </w:r>
      <w:r>
        <w:tab/>
      </w:r>
      <w:r>
        <w:fldChar w:fldCharType="begin"/>
      </w:r>
      <w:r>
        <w:instrText xml:space="preserve"> PAGEREF _Toc2771 \h </w:instrText>
      </w:r>
      <w:r>
        <w:fldChar w:fldCharType="separate"/>
      </w:r>
      <w:r>
        <w:t>6</w:t>
      </w:r>
      <w:r>
        <w:fldChar w:fldCharType="end"/>
      </w:r>
      <w:r>
        <w:fldChar w:fldCharType="end"/>
      </w:r>
    </w:p>
    <w:p w14:paraId="102D8154">
      <w:pPr>
        <w:pStyle w:val="40"/>
        <w:tabs>
          <w:tab w:val="right" w:leader="dot" w:pos="9400"/>
        </w:tabs>
      </w:pPr>
      <w:r>
        <w:fldChar w:fldCharType="begin"/>
      </w:r>
      <w:r>
        <w:instrText xml:space="preserve"> HYPERLINK \l _Toc17618 </w:instrText>
      </w:r>
      <w:r>
        <w:fldChar w:fldCharType="separate"/>
      </w:r>
      <w:r>
        <w:t>3.2. Công nghệ sử dụng</w:t>
      </w:r>
      <w:r>
        <w:tab/>
      </w:r>
      <w:r>
        <w:fldChar w:fldCharType="begin"/>
      </w:r>
      <w:r>
        <w:instrText xml:space="preserve"> PAGEREF _Toc17618 \h </w:instrText>
      </w:r>
      <w:r>
        <w:fldChar w:fldCharType="separate"/>
      </w:r>
      <w:r>
        <w:t>6</w:t>
      </w:r>
      <w:r>
        <w:fldChar w:fldCharType="end"/>
      </w:r>
      <w:r>
        <w:fldChar w:fldCharType="end"/>
      </w:r>
    </w:p>
    <w:p w14:paraId="73890A3B">
      <w:pPr>
        <w:pStyle w:val="39"/>
        <w:tabs>
          <w:tab w:val="right" w:leader="dot" w:pos="9400"/>
        </w:tabs>
      </w:pPr>
      <w:r>
        <w:fldChar w:fldCharType="begin"/>
      </w:r>
      <w:r>
        <w:instrText xml:space="preserve"> HYPERLINK \l _Toc17858 </w:instrText>
      </w:r>
      <w:r>
        <w:fldChar w:fldCharType="separate"/>
      </w:r>
      <w:r>
        <w:t>CHƯƠNG 4: THIẾT KẾ CƠ SỞ DỮ LIỆU</w:t>
      </w:r>
      <w:r>
        <w:tab/>
      </w:r>
      <w:r>
        <w:fldChar w:fldCharType="begin"/>
      </w:r>
      <w:r>
        <w:instrText xml:space="preserve"> PAGEREF _Toc17858 \h </w:instrText>
      </w:r>
      <w:r>
        <w:fldChar w:fldCharType="separate"/>
      </w:r>
      <w:r>
        <w:t>7</w:t>
      </w:r>
      <w:r>
        <w:fldChar w:fldCharType="end"/>
      </w:r>
      <w:r>
        <w:fldChar w:fldCharType="end"/>
      </w:r>
    </w:p>
    <w:p w14:paraId="7D76CB05">
      <w:pPr>
        <w:pStyle w:val="40"/>
        <w:tabs>
          <w:tab w:val="right" w:leader="dot" w:pos="9400"/>
        </w:tabs>
      </w:pPr>
      <w:r>
        <w:fldChar w:fldCharType="begin"/>
      </w:r>
      <w:r>
        <w:instrText xml:space="preserve"> HYPERLINK \l _Toc19484 </w:instrText>
      </w:r>
      <w:r>
        <w:fldChar w:fldCharType="separate"/>
      </w:r>
      <w:r>
        <w:t>4.1. Thực thể Users (Người dùng)</w:t>
      </w:r>
      <w:r>
        <w:tab/>
      </w:r>
      <w:r>
        <w:fldChar w:fldCharType="begin"/>
      </w:r>
      <w:r>
        <w:instrText xml:space="preserve"> PAGEREF _Toc19484 \h </w:instrText>
      </w:r>
      <w:r>
        <w:fldChar w:fldCharType="separate"/>
      </w:r>
      <w:r>
        <w:t>7</w:t>
      </w:r>
      <w:r>
        <w:fldChar w:fldCharType="end"/>
      </w:r>
      <w:r>
        <w:fldChar w:fldCharType="end"/>
      </w:r>
    </w:p>
    <w:p w14:paraId="089F8D57">
      <w:pPr>
        <w:pStyle w:val="40"/>
        <w:tabs>
          <w:tab w:val="right" w:leader="dot" w:pos="9400"/>
        </w:tabs>
      </w:pPr>
      <w:r>
        <w:fldChar w:fldCharType="begin"/>
      </w:r>
      <w:r>
        <w:instrText xml:space="preserve"> HYPERLINK \l _Toc7103 </w:instrText>
      </w:r>
      <w:r>
        <w:fldChar w:fldCharType="separate"/>
      </w:r>
      <w:r>
        <w:t>4.2. Thực thể Rooms (Phòng trọ)</w:t>
      </w:r>
      <w:r>
        <w:tab/>
      </w:r>
      <w:r>
        <w:fldChar w:fldCharType="begin"/>
      </w:r>
      <w:r>
        <w:instrText xml:space="preserve"> PAGEREF _Toc7103 \h </w:instrText>
      </w:r>
      <w:r>
        <w:fldChar w:fldCharType="separate"/>
      </w:r>
      <w:r>
        <w:t>7</w:t>
      </w:r>
      <w:r>
        <w:fldChar w:fldCharType="end"/>
      </w:r>
      <w:r>
        <w:fldChar w:fldCharType="end"/>
      </w:r>
    </w:p>
    <w:p w14:paraId="30108040">
      <w:pPr>
        <w:pStyle w:val="40"/>
        <w:tabs>
          <w:tab w:val="right" w:leader="dot" w:pos="9400"/>
        </w:tabs>
      </w:pPr>
      <w:r>
        <w:fldChar w:fldCharType="begin"/>
      </w:r>
      <w:r>
        <w:instrText xml:space="preserve"> HYPERLINK \l _Toc18990 </w:instrText>
      </w:r>
      <w:r>
        <w:fldChar w:fldCharType="separate"/>
      </w:r>
      <w:r>
        <w:t>4.3. Thực thể Contracts (Hợp đồng)</w:t>
      </w:r>
      <w:r>
        <w:tab/>
      </w:r>
      <w:r>
        <w:fldChar w:fldCharType="begin"/>
      </w:r>
      <w:r>
        <w:instrText xml:space="preserve"> PAGEREF _Toc18990 \h </w:instrText>
      </w:r>
      <w:r>
        <w:fldChar w:fldCharType="separate"/>
      </w:r>
      <w:r>
        <w:t>7</w:t>
      </w:r>
      <w:r>
        <w:fldChar w:fldCharType="end"/>
      </w:r>
      <w:r>
        <w:fldChar w:fldCharType="end"/>
      </w:r>
    </w:p>
    <w:p w14:paraId="32390A37">
      <w:pPr>
        <w:pStyle w:val="40"/>
        <w:tabs>
          <w:tab w:val="right" w:leader="dot" w:pos="9400"/>
        </w:tabs>
      </w:pPr>
      <w:r>
        <w:fldChar w:fldCharType="begin"/>
      </w:r>
      <w:r>
        <w:instrText xml:space="preserve"> HYPERLINK \l _Toc22154 </w:instrText>
      </w:r>
      <w:r>
        <w:fldChar w:fldCharType="separate"/>
      </w:r>
      <w:r>
        <w:t>4.4. Thực thể Invoices (Hóa đơn)</w:t>
      </w:r>
      <w:r>
        <w:tab/>
      </w:r>
      <w:r>
        <w:fldChar w:fldCharType="begin"/>
      </w:r>
      <w:r>
        <w:instrText xml:space="preserve"> PAGEREF _Toc22154 \h </w:instrText>
      </w:r>
      <w:r>
        <w:fldChar w:fldCharType="separate"/>
      </w:r>
      <w:r>
        <w:t>7</w:t>
      </w:r>
      <w:r>
        <w:fldChar w:fldCharType="end"/>
      </w:r>
      <w:r>
        <w:fldChar w:fldCharType="end"/>
      </w:r>
    </w:p>
    <w:p w14:paraId="43BCDF30">
      <w:pPr>
        <w:pStyle w:val="40"/>
        <w:tabs>
          <w:tab w:val="right" w:leader="dot" w:pos="9400"/>
        </w:tabs>
      </w:pPr>
      <w:r>
        <w:fldChar w:fldCharType="begin"/>
      </w:r>
      <w:r>
        <w:instrText xml:space="preserve"> HYPERLINK \l _Toc23407 </w:instrText>
      </w:r>
      <w:r>
        <w:fldChar w:fldCharType="separate"/>
      </w:r>
      <w:r>
        <w:t>4.5. Thực thể Reviews &amp; Reports</w:t>
      </w:r>
      <w:r>
        <w:tab/>
      </w:r>
      <w:r>
        <w:fldChar w:fldCharType="begin"/>
      </w:r>
      <w:r>
        <w:instrText xml:space="preserve"> PAGEREF _Toc23407 \h </w:instrText>
      </w:r>
      <w:r>
        <w:fldChar w:fldCharType="separate"/>
      </w:r>
      <w:r>
        <w:t>7</w:t>
      </w:r>
      <w:r>
        <w:fldChar w:fldCharType="end"/>
      </w:r>
      <w:r>
        <w:fldChar w:fldCharType="end"/>
      </w:r>
    </w:p>
    <w:p w14:paraId="7692D1D5">
      <w:pPr>
        <w:pStyle w:val="39"/>
        <w:tabs>
          <w:tab w:val="right" w:leader="dot" w:pos="9400"/>
        </w:tabs>
      </w:pPr>
      <w:r>
        <w:fldChar w:fldCharType="begin"/>
      </w:r>
      <w:r>
        <w:instrText xml:space="preserve"> HYPERLINK \l _Toc15364 </w:instrText>
      </w:r>
      <w:r>
        <w:fldChar w:fldCharType="separate"/>
      </w:r>
      <w:r>
        <w:t>CHƯƠNG 5: DANH SÁCH API ENDPOINTS</w:t>
      </w:r>
      <w:r>
        <w:tab/>
      </w:r>
      <w:r>
        <w:fldChar w:fldCharType="begin"/>
      </w:r>
      <w:r>
        <w:instrText xml:space="preserve"> PAGEREF _Toc15364 \h </w:instrText>
      </w:r>
      <w:r>
        <w:fldChar w:fldCharType="separate"/>
      </w:r>
      <w:r>
        <w:t>8</w:t>
      </w:r>
      <w:r>
        <w:fldChar w:fldCharType="end"/>
      </w:r>
      <w:r>
        <w:fldChar w:fldCharType="end"/>
      </w:r>
    </w:p>
    <w:p w14:paraId="2CCB0E7A">
      <w:pPr>
        <w:pStyle w:val="40"/>
        <w:tabs>
          <w:tab w:val="right" w:leader="dot" w:pos="9400"/>
        </w:tabs>
      </w:pPr>
      <w:r>
        <w:fldChar w:fldCharType="begin"/>
      </w:r>
      <w:r>
        <w:instrText xml:space="preserve"> HYPERLINK \l _Toc17643 </w:instrText>
      </w:r>
      <w:r>
        <w:fldChar w:fldCharType="separate"/>
      </w:r>
      <w:r>
        <w:t>5.1. Auth &amp; Users API</w:t>
      </w:r>
      <w:r>
        <w:tab/>
      </w:r>
      <w:r>
        <w:fldChar w:fldCharType="begin"/>
      </w:r>
      <w:r>
        <w:instrText xml:space="preserve"> PAGEREF _Toc17643 \h </w:instrText>
      </w:r>
      <w:r>
        <w:fldChar w:fldCharType="separate"/>
      </w:r>
      <w:r>
        <w:t>8</w:t>
      </w:r>
      <w:r>
        <w:fldChar w:fldCharType="end"/>
      </w:r>
      <w:r>
        <w:fldChar w:fldCharType="end"/>
      </w:r>
    </w:p>
    <w:p w14:paraId="11CEF83B">
      <w:pPr>
        <w:pStyle w:val="40"/>
        <w:tabs>
          <w:tab w:val="right" w:leader="dot" w:pos="9400"/>
        </w:tabs>
      </w:pPr>
      <w:r>
        <w:fldChar w:fldCharType="begin"/>
      </w:r>
      <w:r>
        <w:instrText xml:space="preserve"> HYPERLINK \l _Toc242 </w:instrText>
      </w:r>
      <w:r>
        <w:fldChar w:fldCharType="separate"/>
      </w:r>
      <w:r>
        <w:t>5.2. Rooms API</w:t>
      </w:r>
      <w:r>
        <w:tab/>
      </w:r>
      <w:r>
        <w:fldChar w:fldCharType="begin"/>
      </w:r>
      <w:r>
        <w:instrText xml:space="preserve"> PAGEREF _Toc242 \h </w:instrText>
      </w:r>
      <w:r>
        <w:fldChar w:fldCharType="separate"/>
      </w:r>
      <w:r>
        <w:t>8</w:t>
      </w:r>
      <w:r>
        <w:fldChar w:fldCharType="end"/>
      </w:r>
      <w:r>
        <w:fldChar w:fldCharType="end"/>
      </w:r>
    </w:p>
    <w:p w14:paraId="19BA627B">
      <w:pPr>
        <w:pStyle w:val="40"/>
        <w:tabs>
          <w:tab w:val="right" w:leader="dot" w:pos="9400"/>
        </w:tabs>
      </w:pPr>
      <w:r>
        <w:fldChar w:fldCharType="begin"/>
      </w:r>
      <w:r>
        <w:instrText xml:space="preserve"> HYPERLINK \l _Toc1171 </w:instrText>
      </w:r>
      <w:r>
        <w:fldChar w:fldCharType="separate"/>
      </w:r>
      <w:r>
        <w:t>5.3. Contracts &amp; Invoices API</w:t>
      </w:r>
      <w:r>
        <w:tab/>
      </w:r>
      <w:r>
        <w:fldChar w:fldCharType="begin"/>
      </w:r>
      <w:r>
        <w:instrText xml:space="preserve"> PAGEREF _Toc1171 \h </w:instrText>
      </w:r>
      <w:r>
        <w:fldChar w:fldCharType="separate"/>
      </w:r>
      <w:r>
        <w:t>8</w:t>
      </w:r>
      <w:r>
        <w:fldChar w:fldCharType="end"/>
      </w:r>
      <w:r>
        <w:fldChar w:fldCharType="end"/>
      </w:r>
    </w:p>
    <w:p w14:paraId="6B0670B2">
      <w:pPr>
        <w:pStyle w:val="40"/>
        <w:tabs>
          <w:tab w:val="right" w:leader="dot" w:pos="9400"/>
        </w:tabs>
      </w:pPr>
      <w:r>
        <w:fldChar w:fldCharType="begin"/>
      </w:r>
      <w:r>
        <w:instrText xml:space="preserve"> HYPERLINK \l _Toc24258 </w:instrText>
      </w:r>
      <w:r>
        <w:fldChar w:fldCharType="separate"/>
      </w:r>
      <w:r>
        <w:t>5.4. Các API Khác</w:t>
      </w:r>
      <w:r>
        <w:tab/>
      </w:r>
      <w:r>
        <w:fldChar w:fldCharType="begin"/>
      </w:r>
      <w:r>
        <w:instrText xml:space="preserve"> PAGEREF _Toc24258 \h </w:instrText>
      </w:r>
      <w:r>
        <w:fldChar w:fldCharType="separate"/>
      </w:r>
      <w:r>
        <w:t>8</w:t>
      </w:r>
      <w:r>
        <w:fldChar w:fldCharType="end"/>
      </w:r>
      <w:r>
        <w:fldChar w:fldCharType="end"/>
      </w:r>
    </w:p>
    <w:p w14:paraId="1A49A0CB">
      <w:pPr>
        <w:pStyle w:val="39"/>
        <w:tabs>
          <w:tab w:val="right" w:leader="dot" w:pos="9400"/>
        </w:tabs>
      </w:pPr>
      <w:r>
        <w:fldChar w:fldCharType="begin"/>
      </w:r>
      <w:r>
        <w:instrText xml:space="preserve"> HYPERLINK \l _Toc15477 </w:instrText>
      </w:r>
      <w:r>
        <w:fldChar w:fldCharType="separate"/>
      </w:r>
      <w:r>
        <w:t>CHƯƠNG 6: HƯỚNG DẪN TRIỂN KHAI VÀ SỬ DỤNG</w:t>
      </w:r>
      <w:r>
        <w:tab/>
      </w:r>
      <w:r>
        <w:fldChar w:fldCharType="begin"/>
      </w:r>
      <w:r>
        <w:instrText xml:space="preserve"> PAGEREF _Toc15477 \h </w:instrText>
      </w:r>
      <w:r>
        <w:fldChar w:fldCharType="separate"/>
      </w:r>
      <w:r>
        <w:t>9</w:t>
      </w:r>
      <w:r>
        <w:fldChar w:fldCharType="end"/>
      </w:r>
      <w:r>
        <w:fldChar w:fldCharType="end"/>
      </w:r>
    </w:p>
    <w:p w14:paraId="78A3F478">
      <w:pPr>
        <w:pStyle w:val="40"/>
        <w:tabs>
          <w:tab w:val="right" w:leader="dot" w:pos="9400"/>
        </w:tabs>
      </w:pPr>
      <w:r>
        <w:fldChar w:fldCharType="begin"/>
      </w:r>
      <w:r>
        <w:instrText xml:space="preserve"> HYPERLINK \l _Toc19532 </w:instrText>
      </w:r>
      <w:r>
        <w:fldChar w:fldCharType="separate"/>
      </w:r>
      <w:r>
        <w:t>6.1. Hướng dẫn chạy dự án ở Local (Môi trường phát triển)</w:t>
      </w:r>
      <w:r>
        <w:tab/>
      </w:r>
      <w:r>
        <w:fldChar w:fldCharType="begin"/>
      </w:r>
      <w:r>
        <w:instrText xml:space="preserve"> PAGEREF _Toc19532 \h </w:instrText>
      </w:r>
      <w:r>
        <w:fldChar w:fldCharType="separate"/>
      </w:r>
      <w:r>
        <w:t>9</w:t>
      </w:r>
      <w:r>
        <w:fldChar w:fldCharType="end"/>
      </w:r>
      <w:r>
        <w:fldChar w:fldCharType="end"/>
      </w:r>
    </w:p>
    <w:p w14:paraId="7F939169">
      <w:pPr>
        <w:pStyle w:val="40"/>
        <w:tabs>
          <w:tab w:val="right" w:leader="dot" w:pos="9400"/>
        </w:tabs>
      </w:pPr>
      <w:r>
        <w:fldChar w:fldCharType="begin"/>
      </w:r>
      <w:r>
        <w:instrText xml:space="preserve"> HYPERLINK \l _Toc6371 </w:instrText>
      </w:r>
      <w:r>
        <w:fldChar w:fldCharType="separate"/>
      </w:r>
      <w:r>
        <w:t>6.2. Hướng dẫn sử dụng hệ thống</w:t>
      </w:r>
      <w:r>
        <w:tab/>
      </w:r>
      <w:r>
        <w:fldChar w:fldCharType="begin"/>
      </w:r>
      <w:r>
        <w:instrText xml:space="preserve"> PAGEREF _Toc6371 \h </w:instrText>
      </w:r>
      <w:r>
        <w:fldChar w:fldCharType="separate"/>
      </w:r>
      <w:r>
        <w:t>9</w:t>
      </w:r>
      <w:r>
        <w:fldChar w:fldCharType="end"/>
      </w:r>
      <w:r>
        <w:fldChar w:fldCharType="end"/>
      </w:r>
    </w:p>
    <w:p w14:paraId="3558B560">
      <w:pPr>
        <w:pStyle w:val="39"/>
        <w:tabs>
          <w:tab w:val="right" w:leader="dot" w:pos="9400"/>
        </w:tabs>
      </w:pPr>
      <w:r>
        <w:fldChar w:fldCharType="begin"/>
      </w:r>
      <w:r>
        <w:instrText xml:space="preserve"> HYPERLINK \l _Toc6647 </w:instrText>
      </w:r>
      <w:r>
        <w:fldChar w:fldCharType="separate"/>
      </w:r>
      <w:r>
        <w:t>KẾT LUẬN VÀ HƯỚNG PHÁT TRIỂN</w:t>
      </w:r>
      <w:r>
        <w:tab/>
      </w:r>
      <w:r>
        <w:fldChar w:fldCharType="begin"/>
      </w:r>
      <w:r>
        <w:instrText xml:space="preserve"> PAGEREF _Toc6647 \h </w:instrText>
      </w:r>
      <w:r>
        <w:fldChar w:fldCharType="separate"/>
      </w:r>
      <w:r>
        <w:t>10</w:t>
      </w:r>
      <w:r>
        <w:fldChar w:fldCharType="end"/>
      </w:r>
      <w:r>
        <w:fldChar w:fldCharType="end"/>
      </w:r>
    </w:p>
    <w:p w14:paraId="51B39844">
      <w:pPr>
        <w:pStyle w:val="40"/>
        <w:tabs>
          <w:tab w:val="right" w:leader="dot" w:pos="9400"/>
        </w:tabs>
      </w:pPr>
      <w:r>
        <w:fldChar w:fldCharType="begin"/>
      </w:r>
      <w:r>
        <w:instrText xml:space="preserve"> HYPERLINK \l _Toc4255 </w:instrText>
      </w:r>
      <w:r>
        <w:fldChar w:fldCharType="separate"/>
      </w:r>
      <w:r>
        <w:t>Kết luận</w:t>
      </w:r>
      <w:r>
        <w:tab/>
      </w:r>
      <w:r>
        <w:fldChar w:fldCharType="begin"/>
      </w:r>
      <w:r>
        <w:instrText xml:space="preserve"> PAGEREF _Toc4255 \h </w:instrText>
      </w:r>
      <w:r>
        <w:fldChar w:fldCharType="separate"/>
      </w:r>
      <w:r>
        <w:t>10</w:t>
      </w:r>
      <w:r>
        <w:fldChar w:fldCharType="end"/>
      </w:r>
      <w:r>
        <w:fldChar w:fldCharType="end"/>
      </w:r>
    </w:p>
    <w:p w14:paraId="178A9A11">
      <w:pPr>
        <w:pStyle w:val="40"/>
        <w:tabs>
          <w:tab w:val="right" w:leader="dot" w:pos="9400"/>
        </w:tabs>
      </w:pPr>
      <w:r>
        <w:fldChar w:fldCharType="begin"/>
      </w:r>
      <w:r>
        <w:instrText xml:space="preserve"> HYPERLINK \l _Toc29607 </w:instrText>
      </w:r>
      <w:r>
        <w:fldChar w:fldCharType="separate"/>
      </w:r>
      <w:r>
        <w:t>Hướng phát triển tương lai</w:t>
      </w:r>
      <w:r>
        <w:tab/>
      </w:r>
      <w:r>
        <w:fldChar w:fldCharType="begin"/>
      </w:r>
      <w:r>
        <w:instrText xml:space="preserve"> PAGEREF _Toc29607 \h </w:instrText>
      </w:r>
      <w:r>
        <w:fldChar w:fldCharType="separate"/>
      </w:r>
      <w:r>
        <w:t>10</w:t>
      </w:r>
      <w:r>
        <w:fldChar w:fldCharType="end"/>
      </w:r>
      <w:r>
        <w:fldChar w:fldCharType="end"/>
      </w:r>
    </w:p>
    <w:p w14:paraId="2C3E2DB8">
      <w:r>
        <w:fldChar w:fldCharType="end"/>
      </w:r>
    </w:p>
    <w:p w14:paraId="39296FE4">
      <w:r>
        <w:br w:type="page"/>
      </w:r>
    </w:p>
    <w:p w14:paraId="2CB1E154">
      <w:pPr>
        <w:pStyle w:val="2"/>
      </w:pPr>
      <w:bookmarkStart w:id="0" w:name="_Toc21391"/>
      <w:r>
        <w:t>CHƯƠNG 1: TỔNG QUAN DỰ ÁN</w:t>
      </w:r>
      <w:bookmarkEnd w:id="0"/>
      <w:bookmarkStart w:id="27" w:name="_GoBack"/>
      <w:bookmarkEnd w:id="27"/>
    </w:p>
    <w:p w14:paraId="013FC2D4">
      <w:pPr>
        <w:pStyle w:val="3"/>
      </w:pPr>
      <w:bookmarkStart w:id="1" w:name="_Toc18007"/>
      <w:r>
        <w:t>1.1. Bối cảnh và lý do thực hiện</w:t>
      </w:r>
      <w:bookmarkEnd w:id="1"/>
    </w:p>
    <w:p w14:paraId="5A43FE47">
      <w:r>
        <w:rPr>
          <w:b w:val="0"/>
          <w:i w:val="0"/>
        </w:rPr>
        <w:t>Với sự phát triển mạnh mẽ của công nghệ thông tin và sự phổ biến của Internet, việc tìm kiếm phòng trọ trực tuyến đã trở thành nhu cầu thiết yếu của sinh viên và người lao động. Tuy nhiên, thị trường thuê phòng trọ hiện nay đang phải đối mặt với nhiều bất cập: thông tin phòng trọ ảo, giá cả không minh bạch, tình trạng lừa đảo, cũng như sự khó khăn trong việc quản lý hóa đơn, hợp đồng từ phía chủ nhà.</w:t>
      </w:r>
    </w:p>
    <w:p w14:paraId="37AFBC20">
      <w:r>
        <w:rPr>
          <w:b w:val="0"/>
          <w:i w:val="0"/>
        </w:rPr>
        <w:t>Xuất phát từ các vấn đề thực tiễn trên, nhóm chúng em đã quyết định xây dựng "Hệ thống môi giới phòng trọ online". Hệ thống không chỉ đóng vai trò là cầu nối giữa người thuê và người cho thuê, mà còn cung cấp một bộ công cụ quản lý toàn diện giúp số hóa quy trình thuê phòng, từ xem phòng, làm hợp đồng điện tử đến thanh toán hóa đơn.</w:t>
      </w:r>
    </w:p>
    <w:p w14:paraId="39034203">
      <w:pPr>
        <w:pStyle w:val="3"/>
      </w:pPr>
      <w:bookmarkStart w:id="2" w:name="_Toc18314"/>
      <w:r>
        <w:t>1.2. Mục tiêu của hệ thống</w:t>
      </w:r>
      <w:bookmarkEnd w:id="2"/>
    </w:p>
    <w:p w14:paraId="48E29CF8">
      <w:pPr>
        <w:pStyle w:val="24"/>
      </w:pPr>
      <w:r>
        <w:t>Đối với người thuê (Tenant): Cung cấp bộ lọc tìm kiếm phòng chính xác theo vị trí, giá, tiện ích. Hỗ trợ đặt lịch xem phòng, xem đánh giá chân thực và ký hợp đồng trực tuyến an toàn.</w:t>
      </w:r>
    </w:p>
    <w:p w14:paraId="69ADC30E">
      <w:pPr>
        <w:pStyle w:val="24"/>
      </w:pPr>
      <w:r>
        <w:t>Đối với chủ nhà (Landlord): Cung cấp hệ thống đăng tin, quản lý thông tin phòng, quản lý khách thuê, hóa đơn điện nước và theo dõi thanh toán. Chủ nhà bắt buộc phải KYC (xác minh danh tính) để đăng tin, đảm bảo an toàn cho người thuê.</w:t>
      </w:r>
    </w:p>
    <w:p w14:paraId="4B51699F">
      <w:pPr>
        <w:pStyle w:val="24"/>
      </w:pPr>
      <w:r>
        <w:t>Đối với quản trị viên (Admin): Bảng điều khiển quản lý toàn bộ hệ thống, xử lý khiếu nại/báo cáo vi phạm, quản lý tài khoản và xét duyệt KYC cho chủ nhà.</w:t>
      </w:r>
    </w:p>
    <w:p w14:paraId="2BAA0A41">
      <w:r>
        <w:br w:type="page"/>
      </w:r>
    </w:p>
    <w:p w14:paraId="513C29DF">
      <w:pPr>
        <w:pStyle w:val="2"/>
      </w:pPr>
      <w:bookmarkStart w:id="3" w:name="_Toc26431"/>
      <w:r>
        <w:t>CHƯƠNG 2: PHÂN CÔNG CÔNG VIỆC</w:t>
      </w:r>
      <w:bookmarkEnd w:id="3"/>
    </w:p>
    <w:p w14:paraId="26A10894">
      <w:r>
        <w:rPr>
          <w:b w:val="0"/>
          <w:i w:val="0"/>
        </w:rPr>
        <w:t>Trong quá trình thực hiện đồ án, nhóm gồm 3 thành viên đã phân chia công việc một cách khoa học và phối hợp chặt chẽ. Cụ thể phân công như sau:</w:t>
      </w:r>
    </w:p>
    <w:p w14:paraId="4B463AB5">
      <w:pPr>
        <w:pStyle w:val="3"/>
      </w:pPr>
      <w:bookmarkStart w:id="4" w:name="_Toc20069"/>
      <w:r>
        <w:t>2.1. Lê Hữu Nhật Hào</w:t>
      </w:r>
      <w:bookmarkEnd w:id="4"/>
    </w:p>
    <w:p w14:paraId="26EB3796">
      <w:pPr>
        <w:pStyle w:val="24"/>
      </w:pPr>
      <w:r>
        <w:t>Vai trò: Nhóm trưởng, Full-stack Developer.</w:t>
      </w:r>
    </w:p>
    <w:p w14:paraId="08A47476">
      <w:pPr>
        <w:pStyle w:val="24"/>
      </w:pPr>
      <w:r>
        <w:t>Nhiệm vụ: Phân tích và thiết kế hệ thống cơ sở dữ liệu. Thiết lập cấu trúc dự án. Xây dựng phân hệ Quản trị viên (Admin Dashboard) và Quản lý Chủ trọ (Landlord). Xử lý các luồng nghiệp vụ phức tạp như hợp đồng điện tử, hóa đơn.</w:t>
      </w:r>
    </w:p>
    <w:p w14:paraId="26F5F1B4">
      <w:pPr>
        <w:pStyle w:val="3"/>
      </w:pPr>
      <w:bookmarkStart w:id="5" w:name="_Toc30101"/>
      <w:r>
        <w:t>2.2. Dương Gia Huy</w:t>
      </w:r>
      <w:bookmarkEnd w:id="5"/>
    </w:p>
    <w:p w14:paraId="641F986C">
      <w:pPr>
        <w:pStyle w:val="24"/>
      </w:pPr>
      <w:r>
        <w:t>Vai trò: Front-end Developer.</w:t>
      </w:r>
    </w:p>
    <w:p w14:paraId="7012E1C7">
      <w:pPr>
        <w:pStyle w:val="24"/>
      </w:pPr>
      <w:r>
        <w:t>Nhiệm vụ: Phân tích UI/UX, thiết kế giao diện cho phân hệ Người thuê (Tenant). Xây dựng các trang: Tìm kiếm phòng trọ, Chi tiết phòng, Hồ sơ cá nhân. Tích hợp tính năng bản đồ và đánh giá.</w:t>
      </w:r>
    </w:p>
    <w:p w14:paraId="1405B9A2">
      <w:pPr>
        <w:pStyle w:val="3"/>
      </w:pPr>
      <w:bookmarkStart w:id="6" w:name="_Toc7122"/>
      <w:r>
        <w:t>2.3. Hoàng Đình Tùng</w:t>
      </w:r>
      <w:bookmarkEnd w:id="6"/>
    </w:p>
    <w:p w14:paraId="28CD35BA">
      <w:pPr>
        <w:pStyle w:val="24"/>
      </w:pPr>
      <w:r>
        <w:t>Vai trò: Front-end / Back-end Developer.</w:t>
      </w:r>
    </w:p>
    <w:p w14:paraId="0175658A">
      <w:pPr>
        <w:pStyle w:val="24"/>
      </w:pPr>
      <w:r>
        <w:t>Nhiệm vụ: Xây dựng hệ thống xác thực Auth, quản lý state với Zustand. Tích hợp các API chat realtime, hệ thống thông báo. Chịu trách nhiệm viết tài liệu báo cáo và chuẩn bị kịch bản triển khai (deployment).</w:t>
      </w:r>
    </w:p>
    <w:p w14:paraId="4FDFD99A">
      <w:r>
        <w:br w:type="page"/>
      </w:r>
    </w:p>
    <w:p w14:paraId="32DE868F">
      <w:pPr>
        <w:pStyle w:val="2"/>
      </w:pPr>
      <w:bookmarkStart w:id="7" w:name="_Toc160"/>
      <w:r>
        <w:t>CHƯƠNG 3: KIẾN TRÚC HỆ THỐNG VÀ CÔNG NGHỆ SỬ DỤNG</w:t>
      </w:r>
      <w:bookmarkEnd w:id="7"/>
    </w:p>
    <w:p w14:paraId="30F35FE3">
      <w:pPr>
        <w:pStyle w:val="3"/>
      </w:pPr>
      <w:bookmarkStart w:id="8" w:name="_Toc2771"/>
      <w:r>
        <w:t>3.1. Kiến trúc hệ thống</w:t>
      </w:r>
      <w:bookmarkEnd w:id="8"/>
    </w:p>
    <w:p w14:paraId="15CE51E0">
      <w:r>
        <w:rPr>
          <w:b w:val="0"/>
          <w:i w:val="0"/>
        </w:rPr>
        <w:t>Dự án được xây dựng dựa trên kiến trúc Client-Server hiện đại:</w:t>
      </w:r>
    </w:p>
    <w:p w14:paraId="2B1855EB">
      <w:pPr>
        <w:pStyle w:val="24"/>
      </w:pPr>
      <w:r>
        <w:t>Client (Frontend): Xử lý giao diện người dùng, validate dữ liệu, quản lý trạng thái cục bộ (local state) và giao tiếp với máy chủ thông qua RESTful APIs.</w:t>
      </w:r>
    </w:p>
    <w:p w14:paraId="310F22A1">
      <w:pPr>
        <w:pStyle w:val="24"/>
      </w:pPr>
      <w:r>
        <w:t>Server (Backend): Đảm nhận nhiệm vụ xác thực người dùng, xử lý logic nghiệp vụ, tương tác với cơ sở dữ liệu và trả về JSON cho client.</w:t>
      </w:r>
    </w:p>
    <w:p w14:paraId="23A7C21D">
      <w:pPr>
        <w:pStyle w:val="24"/>
      </w:pPr>
      <w:r>
        <w:t>Database: Lưu trữ dữ liệu hệ thống tập trung, có cấu trúc quan hệ chặt chẽ giữa User, Room, Contract, Invoice.</w:t>
      </w:r>
    </w:p>
    <w:p w14:paraId="20CB98B7">
      <w:pPr>
        <w:pStyle w:val="3"/>
      </w:pPr>
      <w:bookmarkStart w:id="9" w:name="_Toc17618"/>
      <w:r>
        <w:t>3.2. Công nghệ sử dụng</w:t>
      </w:r>
      <w:bookmarkEnd w:id="9"/>
    </w:p>
    <w:p w14:paraId="02F16712">
      <w:pPr>
        <w:pStyle w:val="24"/>
      </w:pPr>
      <w:r>
        <w:t>Frontend: ReactJS (v18), Vite (bundler siêu tốc), TypeScript (đảm bảo an toàn kiểu dữ liệu).</w:t>
      </w:r>
    </w:p>
    <w:p w14:paraId="1D3CACA2">
      <w:pPr>
        <w:pStyle w:val="24"/>
      </w:pPr>
      <w:r>
        <w:t>State Management: Zustand (quản lý global state như Auth, Modal, Chat).</w:t>
      </w:r>
    </w:p>
    <w:p w14:paraId="4113C64A">
      <w:pPr>
        <w:pStyle w:val="24"/>
      </w:pPr>
      <w:r>
        <w:t>Routing &amp; Data Fetching: React Router DOM, Axios.</w:t>
      </w:r>
    </w:p>
    <w:p w14:paraId="069B1E5E">
      <w:pPr>
        <w:pStyle w:val="24"/>
      </w:pPr>
      <w:r>
        <w:t>Styling: Vanilla CSS kết hợp biến CSS (CSS Variables) để dễ dàng tùy chỉnh theme, Lucide React cho hệ thống icon.</w:t>
      </w:r>
    </w:p>
    <w:p w14:paraId="6C8D100A">
      <w:pPr>
        <w:pStyle w:val="24"/>
      </w:pPr>
      <w:r>
        <w:t>Backend: NodeJS, ExpressJS (RESTful API).</w:t>
      </w:r>
    </w:p>
    <w:p w14:paraId="684752A5">
      <w:pPr>
        <w:pStyle w:val="24"/>
      </w:pPr>
      <w:r>
        <w:t>Database: MongoDB / PostgreSQL (Tùy thuộc môi trường triển khai thực tế).</w:t>
      </w:r>
    </w:p>
    <w:p w14:paraId="16277BF8">
      <w:pPr>
        <w:pStyle w:val="24"/>
      </w:pPr>
      <w:r>
        <w:t>Deployment: Vercel (Frontend), Render (Backend).</w:t>
      </w:r>
    </w:p>
    <w:p w14:paraId="46A916DA">
      <w:r>
        <w:br w:type="page"/>
      </w:r>
    </w:p>
    <w:p w14:paraId="76CCB364">
      <w:pPr>
        <w:pStyle w:val="2"/>
      </w:pPr>
      <w:bookmarkStart w:id="10" w:name="_Toc17858"/>
      <w:r>
        <w:t>CHƯƠNG 4: THIẾT KẾ CƠ SỞ DỮ LIỆU</w:t>
      </w:r>
      <w:bookmarkEnd w:id="10"/>
    </w:p>
    <w:p w14:paraId="1DFCEA53">
      <w:r>
        <w:rPr>
          <w:b w:val="0"/>
          <w:i w:val="0"/>
        </w:rPr>
        <w:t>Cơ sở dữ liệu của hệ thống được thiết kế tối ưu để lưu trữ các quan hệ nghiệp vụ thuê phòng. Bao gồm các thực thể chính sau:</w:t>
      </w:r>
    </w:p>
    <w:p w14:paraId="5195DF44">
      <w:pPr>
        <w:pStyle w:val="3"/>
      </w:pPr>
      <w:bookmarkStart w:id="11" w:name="_Toc19484"/>
      <w:r>
        <w:t>4.1. Thực thể Users (Người dùng)</w:t>
      </w:r>
      <w:bookmarkEnd w:id="11"/>
    </w:p>
    <w:p w14:paraId="1C6E270F">
      <w:pPr>
        <w:pStyle w:val="24"/>
      </w:pPr>
      <w:r>
        <w:t>Thuộc tính: id, email, password, fullName, phone, role (admin/landlord/tenant), avatar, kycStatus (trạng thái xác minh).</w:t>
      </w:r>
    </w:p>
    <w:p w14:paraId="726777E8">
      <w:pPr>
        <w:pStyle w:val="24"/>
      </w:pPr>
      <w:r>
        <w:t>Vai trò: Quản lý thông tin đăng nhập và hồ sơ cá nhân.</w:t>
      </w:r>
    </w:p>
    <w:p w14:paraId="1EFCA4D4">
      <w:pPr>
        <w:pStyle w:val="3"/>
      </w:pPr>
      <w:bookmarkStart w:id="12" w:name="_Toc7103"/>
      <w:r>
        <w:t>4.2. Thực thể Rooms (Phòng trọ)</w:t>
      </w:r>
      <w:bookmarkEnd w:id="12"/>
    </w:p>
    <w:p w14:paraId="2984936E">
      <w:pPr>
        <w:pStyle w:val="24"/>
      </w:pPr>
      <w:r>
        <w:t>Thuộc tính: id, landlordId, title, description, price, area, location (tỉnh/huyện/xã), amenities (tiện ích), images, status (có sẵn, đã thuê).</w:t>
      </w:r>
    </w:p>
    <w:p w14:paraId="3BFE0778">
      <w:pPr>
        <w:pStyle w:val="24"/>
      </w:pPr>
      <w:r>
        <w:t>Quan hệ: 1-N với Users (Landlord).</w:t>
      </w:r>
    </w:p>
    <w:p w14:paraId="7FE401F2">
      <w:pPr>
        <w:pStyle w:val="3"/>
      </w:pPr>
      <w:bookmarkStart w:id="13" w:name="_Toc18990"/>
      <w:r>
        <w:t>4.3. Thực thể Contracts (Hợp đồng)</w:t>
      </w:r>
      <w:bookmarkEnd w:id="13"/>
    </w:p>
    <w:p w14:paraId="3AA96463">
      <w:pPr>
        <w:pStyle w:val="24"/>
      </w:pPr>
      <w:r>
        <w:t>Thuộc tính: id, roomId, landlordId, tenantId, startDate, endDate, depositAmount, terms, status.</w:t>
      </w:r>
    </w:p>
    <w:p w14:paraId="1665F4E3">
      <w:pPr>
        <w:pStyle w:val="24"/>
      </w:pPr>
      <w:r>
        <w:t>Quan hệ: Liên kết 3 thực thể Room, Landlord, Tenant.</w:t>
      </w:r>
    </w:p>
    <w:p w14:paraId="3036432C">
      <w:pPr>
        <w:pStyle w:val="3"/>
      </w:pPr>
      <w:bookmarkStart w:id="14" w:name="_Toc22154"/>
      <w:r>
        <w:t>4.4. Thực thể Invoices (Hóa đơn)</w:t>
      </w:r>
      <w:bookmarkEnd w:id="14"/>
    </w:p>
    <w:p w14:paraId="62F82B07">
      <w:pPr>
        <w:pStyle w:val="24"/>
      </w:pPr>
      <w:r>
        <w:t>Thuộc tính: id, contractId, month, year, baseRent, waterFee, electricityFee, totalAmount, status (chưa thanh toán, đã thanh toán).</w:t>
      </w:r>
    </w:p>
    <w:p w14:paraId="06C45560">
      <w:pPr>
        <w:pStyle w:val="3"/>
      </w:pPr>
      <w:bookmarkStart w:id="15" w:name="_Toc23407"/>
      <w:r>
        <w:t>4.5. Thực thể Reviews &amp; Reports</w:t>
      </w:r>
      <w:bookmarkEnd w:id="15"/>
    </w:p>
    <w:p w14:paraId="64AF044E">
      <w:pPr>
        <w:pStyle w:val="24"/>
      </w:pPr>
      <w:r>
        <w:t>Reviews: Lưu trữ đánh giá phòng (roomId, tenantId, rating, comment).</w:t>
      </w:r>
    </w:p>
    <w:p w14:paraId="1050BB15">
      <w:pPr>
        <w:pStyle w:val="24"/>
      </w:pPr>
      <w:r>
        <w:t>Reports: Lưu trữ báo cáo vi phạm (targetId, reporterId, reason, status).</w:t>
      </w:r>
    </w:p>
    <w:p w14:paraId="5FF19F99">
      <w:r>
        <w:br w:type="page"/>
      </w:r>
    </w:p>
    <w:p w14:paraId="72CB365A">
      <w:pPr>
        <w:pStyle w:val="2"/>
      </w:pPr>
      <w:bookmarkStart w:id="16" w:name="_Toc15364"/>
      <w:r>
        <w:t>CHƯƠNG 5: DANH SÁCH API ENDPOINTS</w:t>
      </w:r>
      <w:bookmarkEnd w:id="16"/>
    </w:p>
    <w:p w14:paraId="7BA1E34D">
      <w:r>
        <w:rPr>
          <w:b w:val="0"/>
          <w:i w:val="0"/>
        </w:rPr>
        <w:t>Giao tiếp giữa Frontend và Backend hoàn toàn thông qua bộ API chuẩn REST. Dưới đây là danh sách các module API quan trọng:</w:t>
      </w:r>
    </w:p>
    <w:p w14:paraId="4129E8ED">
      <w:pPr>
        <w:pStyle w:val="3"/>
      </w:pPr>
      <w:bookmarkStart w:id="17" w:name="_Toc17643"/>
      <w:r>
        <w:t>5.1. Auth &amp; Users API</w:t>
      </w:r>
      <w:bookmarkEnd w:id="17"/>
    </w:p>
    <w:p w14:paraId="65CF9543">
      <w:pPr>
        <w:pStyle w:val="24"/>
      </w:pPr>
      <w:r>
        <w:t>POST /auth/login : Đăng nhập hệ thống.</w:t>
      </w:r>
    </w:p>
    <w:p w14:paraId="56906050">
      <w:pPr>
        <w:pStyle w:val="24"/>
      </w:pPr>
      <w:r>
        <w:t>POST /auth/register : Đăng ký tài khoản mới.</w:t>
      </w:r>
    </w:p>
    <w:p w14:paraId="2C7C90AF">
      <w:pPr>
        <w:pStyle w:val="24"/>
      </w:pPr>
      <w:r>
        <w:t>POST /users/kyc : Gửi hồ sơ xác minh danh tính (CCCD) cho chủ trọ.</w:t>
      </w:r>
    </w:p>
    <w:p w14:paraId="0F150247">
      <w:pPr>
        <w:pStyle w:val="24"/>
      </w:pPr>
      <w:r>
        <w:t>GET /users : Admin lấy danh sách người dùng.</w:t>
      </w:r>
    </w:p>
    <w:p w14:paraId="1ADC7A69">
      <w:pPr>
        <w:pStyle w:val="3"/>
      </w:pPr>
      <w:bookmarkStart w:id="18" w:name="_Toc242"/>
      <w:r>
        <w:t>5.2. Rooms API</w:t>
      </w:r>
      <w:bookmarkEnd w:id="18"/>
    </w:p>
    <w:p w14:paraId="0997833B">
      <w:pPr>
        <w:pStyle w:val="24"/>
      </w:pPr>
      <w:r>
        <w:t>GET /rooms : Lấy danh sách phòng (kèm bộ lọc giá, khu vực).</w:t>
      </w:r>
    </w:p>
    <w:p w14:paraId="717716F3">
      <w:pPr>
        <w:pStyle w:val="24"/>
      </w:pPr>
      <w:r>
        <w:t>POST /rooms : Đăng tin phòng trọ (dành cho chủ trọ đã KYC).</w:t>
      </w:r>
    </w:p>
    <w:p w14:paraId="2214A415">
      <w:pPr>
        <w:pStyle w:val="24"/>
      </w:pPr>
      <w:r>
        <w:t>PATCH /rooms/:id/status : Cập nhật trạng thái phòng (đã thuê/trống).</w:t>
      </w:r>
    </w:p>
    <w:p w14:paraId="1328E0A8">
      <w:pPr>
        <w:pStyle w:val="3"/>
      </w:pPr>
      <w:bookmarkStart w:id="19" w:name="_Toc1171"/>
      <w:r>
        <w:t>5.3. Contracts &amp; Invoices API</w:t>
      </w:r>
      <w:bookmarkEnd w:id="19"/>
    </w:p>
    <w:p w14:paraId="5EA9D8C1">
      <w:pPr>
        <w:pStyle w:val="24"/>
      </w:pPr>
      <w:r>
        <w:t>GET /contracts : Quản lý hợp đồng của user.</w:t>
      </w:r>
    </w:p>
    <w:p w14:paraId="30269923">
      <w:pPr>
        <w:pStyle w:val="24"/>
      </w:pPr>
      <w:r>
        <w:t>PATCH /contracts/:id/sign : Ký xác nhận hợp đồng điện tử.</w:t>
      </w:r>
    </w:p>
    <w:p w14:paraId="78B4B2DC">
      <w:pPr>
        <w:pStyle w:val="24"/>
      </w:pPr>
      <w:r>
        <w:t>POST /payments/invoices : Tạo hóa đơn hàng tháng cho người thuê.</w:t>
      </w:r>
    </w:p>
    <w:p w14:paraId="524D8688">
      <w:pPr>
        <w:pStyle w:val="24"/>
      </w:pPr>
      <w:r>
        <w:t>POST /payments : Khởi tạo thanh toán hóa đơn.</w:t>
      </w:r>
    </w:p>
    <w:p w14:paraId="557235D2">
      <w:pPr>
        <w:pStyle w:val="3"/>
      </w:pPr>
      <w:bookmarkStart w:id="20" w:name="_Toc24258"/>
      <w:r>
        <w:t>5.4. Các API Khác</w:t>
      </w:r>
      <w:bookmarkEnd w:id="20"/>
    </w:p>
    <w:p w14:paraId="0B72CBFE">
      <w:pPr>
        <w:pStyle w:val="24"/>
      </w:pPr>
      <w:r>
        <w:t>Appointments API: Đặt lịch, hủy lịch, xác nhận lịch xem phòng.</w:t>
      </w:r>
    </w:p>
    <w:p w14:paraId="1D6DC933">
      <w:pPr>
        <w:pStyle w:val="24"/>
      </w:pPr>
      <w:r>
        <w:t>Chat API: Khởi tạo hội thoại, gửi/nhận tin nhắn realtime.</w:t>
      </w:r>
    </w:p>
    <w:p w14:paraId="275F3001">
      <w:pPr>
        <w:pStyle w:val="24"/>
      </w:pPr>
      <w:r>
        <w:t>Reports API: Tạo báo cáo vi phạm người dùng/phòng trọ, Admin xử lý báo cáo.</w:t>
      </w:r>
    </w:p>
    <w:p w14:paraId="5F5ED05C">
      <w:r>
        <w:br w:type="page"/>
      </w:r>
    </w:p>
    <w:p w14:paraId="74833593">
      <w:pPr>
        <w:pStyle w:val="2"/>
      </w:pPr>
      <w:bookmarkStart w:id="21" w:name="_Toc15477"/>
      <w:r>
        <w:t>CHƯƠNG 6: HƯỚNG DẪN TRIỂN KHAI VÀ SỬ DỤNG</w:t>
      </w:r>
      <w:bookmarkEnd w:id="21"/>
    </w:p>
    <w:p w14:paraId="16EEF4B4">
      <w:pPr>
        <w:pStyle w:val="3"/>
      </w:pPr>
      <w:bookmarkStart w:id="22" w:name="_Toc19532"/>
      <w:r>
        <w:t>6.1. Hướng dẫn chạy dự án ở Local (Môi trường phát triển)</w:t>
      </w:r>
      <w:bookmarkEnd w:id="22"/>
    </w:p>
    <w:p w14:paraId="0B3990B6">
      <w:r>
        <w:rPr>
          <w:b w:val="0"/>
          <w:i w:val="0"/>
        </w:rPr>
        <w:t>Bước 1: Clone dự án từ Github.</w:t>
      </w:r>
    </w:p>
    <w:p w14:paraId="20941C55">
      <w:r>
        <w:rPr>
          <w:b w:val="0"/>
          <w:i w:val="0"/>
        </w:rPr>
        <w:t>Bước 2: Mở terminal, di chuyển vào thư mục dự án, chạy lệnh: "npm install" để cài đặt các thư viện cần thiết.</w:t>
      </w:r>
    </w:p>
    <w:p w14:paraId="0008C84B">
      <w:r>
        <w:rPr>
          <w:b w:val="0"/>
          <w:i w:val="0"/>
        </w:rPr>
        <w:t>Bước 3: Cấu hình file ".env" với các tham số kết nối API.</w:t>
      </w:r>
    </w:p>
    <w:p w14:paraId="52EF1201">
      <w:r>
        <w:rPr>
          <w:b w:val="0"/>
          <w:i w:val="0"/>
        </w:rPr>
        <w:t>Bước 4: Khởi động ứng dụng bằng lệnh: "npm run dev". Hệ thống sẽ chạy tại địa chỉ http://localhost:5173.</w:t>
      </w:r>
    </w:p>
    <w:p w14:paraId="2065E948">
      <w:pPr>
        <w:pStyle w:val="3"/>
      </w:pPr>
      <w:bookmarkStart w:id="23" w:name="_Toc6371"/>
      <w:r>
        <w:t>6.2. Hướng dẫn sử dụng hệ thống</w:t>
      </w:r>
      <w:bookmarkEnd w:id="23"/>
    </w:p>
    <w:p w14:paraId="6BB9F33B">
      <w:pPr>
        <w:pStyle w:val="24"/>
      </w:pPr>
      <w:r>
        <w:t>Khách truy cập: Có thể xem danh sách phòng, tìm kiếm, đọc đánh giá mà không cần đăng nhập.</w:t>
      </w:r>
    </w:p>
    <w:p w14:paraId="502BCA8F">
      <w:pPr>
        <w:pStyle w:val="24"/>
      </w:pPr>
      <w:r>
        <w:t>Người thuê (Tenant): Cần đăng nhập để sử dụng tính năng Đặt lịch, Ký hợp đồng, Thanh toán, Nhắn tin.</w:t>
      </w:r>
    </w:p>
    <w:p w14:paraId="7A250615">
      <w:pPr>
        <w:pStyle w:val="24"/>
      </w:pPr>
      <w:r>
        <w:t>Chủ trọ (Landlord): Cần đăng nhập, truy cập Cài đặt -&gt; Xác minh KYC. Sau khi Admin duyệt, chủ trọ có thể vào mục "Đăng phòng", quản lý hóa đơn tại trang quản trị Landlord.</w:t>
      </w:r>
    </w:p>
    <w:p w14:paraId="0F803348">
      <w:pPr>
        <w:pStyle w:val="24"/>
      </w:pPr>
      <w:r>
        <w:t>Quản trị viên (Admin): Truy cập vào đường dẫn "/admin" để mở Bảng điều khiển quản lý duyệt tin và người dùng.</w:t>
      </w:r>
    </w:p>
    <w:p w14:paraId="49E39384">
      <w:r>
        <w:br w:type="page"/>
      </w:r>
    </w:p>
    <w:p w14:paraId="74E63A75">
      <w:pPr>
        <w:pStyle w:val="2"/>
      </w:pPr>
      <w:bookmarkStart w:id="24" w:name="_Toc6647"/>
      <w:r>
        <w:t>KẾT LUẬN VÀ HƯỚNG PHÁT TRIỂN</w:t>
      </w:r>
      <w:bookmarkEnd w:id="24"/>
    </w:p>
    <w:p w14:paraId="4096B246">
      <w:pPr>
        <w:pStyle w:val="3"/>
      </w:pPr>
      <w:bookmarkStart w:id="25" w:name="_Toc4255"/>
      <w:r>
        <w:t>Kết luận</w:t>
      </w:r>
      <w:bookmarkEnd w:id="25"/>
    </w:p>
    <w:p w14:paraId="23E4D9C9">
      <w:r>
        <w:rPr>
          <w:b w:val="0"/>
          <w:i w:val="0"/>
        </w:rPr>
        <w:t>Đồ án "Hệ thống môi giới phòng trọ online" đã đáp ứng thành công các mục tiêu đặt ra. Ứng dụng mang đến một luồng trải nghiệm trọn vẹn, khép kín từ khâu tìm phòng, đặt lịch, cho đến giao dịch ký kết hợp đồng và thanh toán trực tuyến. Với giao diện hiện đại, công nghệ xử lý nhanh và tính minh bạch được đặt lên hàng đầu, hệ thống hứa hẹn sẽ mang lại giá trị thực tiễn cao.</w:t>
      </w:r>
    </w:p>
    <w:p w14:paraId="43F724BD">
      <w:pPr>
        <w:pStyle w:val="3"/>
      </w:pPr>
      <w:bookmarkStart w:id="26" w:name="_Toc29607"/>
      <w:r>
        <w:t>Hướng phát triển tương lai</w:t>
      </w:r>
      <w:bookmarkEnd w:id="26"/>
    </w:p>
    <w:p w14:paraId="1E83415A">
      <w:pPr>
        <w:pStyle w:val="24"/>
      </w:pPr>
      <w:r>
        <w:t>Tích hợp AI Recommender System để tự động gợi ý phòng trọ dựa trên thói quen và sở thích tìm kiếm của người thuê.</w:t>
      </w:r>
    </w:p>
    <w:p w14:paraId="2AFDAD08">
      <w:pPr>
        <w:pStyle w:val="24"/>
      </w:pPr>
      <w:r>
        <w:t>Phát triển phiên bản Mobile App (React Native) chạy trên iOS và Android để tiếp cận nhiều đối tượng người dùng hơn.</w:t>
      </w:r>
    </w:p>
    <w:p w14:paraId="571B1160">
      <w:pPr>
        <w:pStyle w:val="24"/>
      </w:pPr>
      <w:r>
        <w:t>Tích hợp hệ thống khóa cửa thông minh (Smart Lock / IoT) với ứng dụng để người thuê mở cửa bằng QR Code mà không cần chìa khóa.</w:t>
      </w:r>
    </w:p>
    <w:sectPr>
      <w:footerReference r:id="rId5" w:type="default"/>
      <w:pgSz w:w="11906" w:h="16838"/>
      <w:pgMar w:top="1253" w:right="1138" w:bottom="1138" w:left="1368" w:header="720" w:footer="720" w:gutter="0"/>
      <w:pgBorders w:display="firstPage" w:offsetFrom="page">
        <w:top w:val="thickThinMediumGap" w:color="auto" w:sz="24" w:space="24"/>
        <w:left w:val="thickThinMediumGap" w:color="auto" w:sz="24" w:space="24"/>
        <w:bottom w:val="thinThickMediumGap" w:color="auto" w:sz="24" w:space="24"/>
        <w:right w:val="thinThickMediumGap" w:color="auto" w:sz="24" w:space="24"/>
      </w:pgBorders>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modern"/>
    <w:pitch w:val="default"/>
    <w:sig w:usb0="00000000" w:usb1="00000000" w:usb2="00000000" w:usb3="00000000" w:csb0="00000001" w:csb1="00000000"/>
  </w:font>
  <w:font w:name="ＭＳ 明朝">
    <w:altName w:val="SimSun"/>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6338DA">
    <w:pPr>
      <w:pStyle w:val="18"/>
      <w:jc w:val="center"/>
    </w:pPr>
    <w:r>
      <w:rPr>
        <w:sz w:val="20"/>
      </w:rPr>
      <w:t xml:space="preserve">Trang </w:t>
    </w:r>
    <w:r>
      <w:fldChar w:fldCharType="begin"/>
    </w:r>
    <w:r>
      <w:instrText xml:space="preserve">PAGE</w:instrText>
    </w:r>
    <w:r>
      <w:fldChar w:fldCharType="separate"/>
    </w:r>
    <w:r>
      <w:rPr>
        <w:sz w:val="20"/>
      </w:rPr>
      <w:t>1</w:t>
    </w:r>
    <w:r>
      <w:rPr>
        <w:sz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163E0F3B"/>
    <w:multiLevelType w:val="multilevel"/>
    <w:tmpl w:val="163E0F3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45D50"/>
    <w:rsid w:val="0015074B"/>
    <w:rsid w:val="001E2722"/>
    <w:rsid w:val="0029639D"/>
    <w:rsid w:val="002E7F17"/>
    <w:rsid w:val="00326F90"/>
    <w:rsid w:val="004F5C59"/>
    <w:rsid w:val="00520401"/>
    <w:rsid w:val="00A6619D"/>
    <w:rsid w:val="00AA1D8D"/>
    <w:rsid w:val="00AD16B9"/>
    <w:rsid w:val="00B47730"/>
    <w:rsid w:val="00C2327B"/>
    <w:rsid w:val="00C62851"/>
    <w:rsid w:val="00CB0664"/>
    <w:rsid w:val="00CB52F5"/>
    <w:rsid w:val="00DF25BF"/>
    <w:rsid w:val="00F15FE5"/>
    <w:rsid w:val="00F740E4"/>
    <w:rsid w:val="00FC693F"/>
    <w:rsid w:val="06A9327B"/>
    <w:rsid w:val="0C6A1964"/>
    <w:rsid w:val="0FBE609C"/>
    <w:rsid w:val="16302D3F"/>
    <w:rsid w:val="1BAA1B4D"/>
    <w:rsid w:val="30ED1751"/>
    <w:rsid w:val="40D26AA5"/>
    <w:rsid w:val="4D0214DC"/>
    <w:rsid w:val="508E5C0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qFormat="1"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qFormat="1"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qFormat="1" w:unhideWhenUsed="0" w:uiPriority="65" w:semiHidden="0" w:name="Medium List 1 Accent 6"/>
    <w:lsdException w:unhideWhenUsed="0" w:uiPriority="66" w:semiHidden="0" w:name="Medium List 2 Accent 6"/>
    <w:lsdException w:qFormat="1"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imes New Roman" w:cstheme="minorBidi"/>
      <w:sz w:val="26"/>
      <w:szCs w:val="22"/>
      <w:lang w:val="en-US" w:eastAsia="en-US" w:bidi="ar-SA"/>
    </w:rPr>
  </w:style>
  <w:style w:type="paragraph" w:styleId="2">
    <w:name w:val="heading 1"/>
    <w:basedOn w:val="1"/>
    <w:next w:val="1"/>
    <w:link w:val="142"/>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3"/>
    <w:unhideWhenUsed/>
    <w:qFormat/>
    <w:uiPriority w:val="9"/>
    <w:pPr>
      <w:keepNext/>
      <w:keepLines/>
      <w:spacing w:before="200" w:after="0"/>
      <w:outlineLvl w:val="1"/>
    </w:pPr>
    <w:rPr>
      <w:rFonts w:asciiTheme="majorHAnsi" w:hAnsiTheme="majorHAnsi" w:eastAsiaTheme="majorEastAsia" w:cstheme="majorBidi"/>
      <w:b/>
      <w:bCs/>
      <w:color w:val="4F81BD" w:themeColor="accent1"/>
      <w:szCs w:val="26"/>
      <w14:textFill>
        <w14:solidFill>
          <w14:schemeClr w14:val="accent1"/>
        </w14:solidFill>
      </w14:textFill>
    </w:rPr>
  </w:style>
  <w:style w:type="paragraph" w:styleId="4">
    <w:name w:val="heading 3"/>
    <w:basedOn w:val="1"/>
    <w:next w:val="1"/>
    <w:link w:val="144"/>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4"/>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5"/>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6"/>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7"/>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8"/>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9"/>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8"/>
    <w:unhideWhenUsed/>
    <w:uiPriority w:val="99"/>
    <w:pPr>
      <w:spacing w:after="120"/>
    </w:pPr>
  </w:style>
  <w:style w:type="paragraph" w:styleId="14">
    <w:name w:val="Body Text 2"/>
    <w:basedOn w:val="1"/>
    <w:link w:val="149"/>
    <w:unhideWhenUsed/>
    <w:uiPriority w:val="99"/>
    <w:pPr>
      <w:spacing w:after="120" w:line="480" w:lineRule="auto"/>
    </w:pPr>
  </w:style>
  <w:style w:type="paragraph" w:styleId="15">
    <w:name w:val="Body Text 3"/>
    <w:basedOn w:val="1"/>
    <w:link w:val="150"/>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40"/>
    <w:unhideWhenUsed/>
    <w:qFormat/>
    <w:uiPriority w:val="99"/>
    <w:pPr>
      <w:tabs>
        <w:tab w:val="center" w:pos="4680"/>
        <w:tab w:val="right" w:pos="9360"/>
      </w:tabs>
      <w:spacing w:after="0" w:line="240" w:lineRule="auto"/>
    </w:pPr>
  </w:style>
  <w:style w:type="paragraph" w:styleId="19">
    <w:name w:val="header"/>
    <w:basedOn w:val="1"/>
    <w:link w:val="139"/>
    <w:unhideWhenUsed/>
    <w:qFormat/>
    <w:uiPriority w:val="99"/>
    <w:pPr>
      <w:tabs>
        <w:tab w:val="center" w:pos="4680"/>
        <w:tab w:val="right" w:pos="9360"/>
      </w:tabs>
      <w:spacing w:after="0" w:line="240" w:lineRule="auto"/>
    </w:pPr>
  </w:style>
  <w:style w:type="character" w:styleId="20">
    <w:name w:val="HTML Code"/>
    <w:basedOn w:val="11"/>
    <w:semiHidden/>
    <w:unhideWhenUsed/>
    <w:uiPriority w:val="99"/>
    <w:rPr>
      <w:rFonts w:ascii="Courier New" w:hAnsi="Courier New" w:eastAsia="Times New Roman" w:cs="Courier New"/>
      <w:sz w:val="20"/>
      <w:szCs w:val="20"/>
    </w:rPr>
  </w:style>
  <w:style w:type="paragraph" w:styleId="21">
    <w:name w:val="List"/>
    <w:basedOn w:val="1"/>
    <w:unhideWhenUsed/>
    <w:uiPriority w:val="99"/>
    <w:pPr>
      <w:ind w:left="360" w:hanging="360"/>
      <w:contextualSpacing/>
    </w:pPr>
  </w:style>
  <w:style w:type="paragraph" w:styleId="22">
    <w:name w:val="List 2"/>
    <w:basedOn w:val="1"/>
    <w:unhideWhenUsed/>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51"/>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unhideWhenUsed/>
    <w:uiPriority w:val="99"/>
    <w:pPr>
      <w:spacing w:before="100" w:beforeAutospacing="1" w:after="100" w:afterAutospacing="1" w:line="240" w:lineRule="auto"/>
    </w:pPr>
    <w:rPr>
      <w:rFonts w:cs="Times New Roman"/>
      <w:sz w:val="24"/>
      <w:szCs w:val="24"/>
    </w:rPr>
  </w:style>
  <w:style w:type="character" w:styleId="35">
    <w:name w:val="Strong"/>
    <w:basedOn w:val="11"/>
    <w:qFormat/>
    <w:uiPriority w:val="22"/>
    <w:rPr>
      <w:b/>
      <w:bCs/>
    </w:rPr>
  </w:style>
  <w:style w:type="paragraph" w:styleId="36">
    <w:name w:val="Subtitle"/>
    <w:basedOn w:val="1"/>
    <w:next w:val="1"/>
    <w:link w:val="14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5"/>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39">
    <w:name w:val="toc 1"/>
    <w:basedOn w:val="1"/>
    <w:next w:val="1"/>
    <w:semiHidden/>
    <w:unhideWhenUsed/>
    <w:uiPriority w:val="39"/>
  </w:style>
  <w:style w:type="paragraph" w:styleId="40">
    <w:name w:val="toc 2"/>
    <w:basedOn w:val="1"/>
    <w:next w:val="1"/>
    <w:semiHidden/>
    <w:unhideWhenUsed/>
    <w:uiPriority w:val="39"/>
    <w:pPr>
      <w:ind w:left="420" w:leftChars="200"/>
    </w:pPr>
  </w:style>
  <w:style w:type="table" w:styleId="41">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2">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3">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4">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5">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6">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7">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8">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9">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50">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51">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2">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3">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4">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5">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6">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7">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8">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9">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60">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61">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2">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3">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4">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5">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6">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7">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8">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9">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5">
    <w:name w:val="Medium Shading 2 Accent 6"/>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6">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7">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8">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9">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80">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81">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2">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3">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9">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90">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91">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2">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3">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4">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5">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6">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7">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8">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9">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100">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101">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2">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3">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4">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5">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6">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7">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8">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9">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10">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11">
    <w:name w:val="Dark List"/>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2">
    <w:name w:val="Dark List Accent 1"/>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3">
    <w:name w:val="Dark List Accent 2"/>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4">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5">
    <w:name w:val="Dark List Accent 4"/>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6">
    <w:name w:val="Dark List Accent 5"/>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7">
    <w:name w:val="Dark List Accent 6"/>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8">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2">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4">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5">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6">
    <w:name w:val="Colorful List Accent 1"/>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7">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8">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9">
    <w:name w:val="Colorful List Accent 4"/>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0">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31">
    <w:name w:val="Colorful List Accent 6"/>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2">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3">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4">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5">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6">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7">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8">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9">
    <w:name w:val="Header Char"/>
    <w:basedOn w:val="11"/>
    <w:link w:val="19"/>
    <w:qFormat/>
    <w:uiPriority w:val="99"/>
  </w:style>
  <w:style w:type="character" w:customStyle="1" w:styleId="140">
    <w:name w:val="Footer Char"/>
    <w:basedOn w:val="11"/>
    <w:link w:val="18"/>
    <w:qFormat/>
    <w:uiPriority w:val="99"/>
  </w:style>
  <w:style w:type="paragraph" w:styleId="141">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2">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3">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4">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5">
    <w:name w:val="Title Char"/>
    <w:basedOn w:val="11"/>
    <w:link w:val="38"/>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6">
    <w:name w:val="Subtitle Char"/>
    <w:basedOn w:val="11"/>
    <w:link w:val="3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7">
    <w:name w:val="List Paragraph"/>
    <w:basedOn w:val="1"/>
    <w:qFormat/>
    <w:uiPriority w:val="34"/>
    <w:pPr>
      <w:ind w:left="720"/>
      <w:contextualSpacing/>
    </w:pPr>
  </w:style>
  <w:style w:type="character" w:customStyle="1" w:styleId="148">
    <w:name w:val="Body Text Char"/>
    <w:basedOn w:val="11"/>
    <w:link w:val="13"/>
    <w:uiPriority w:val="99"/>
  </w:style>
  <w:style w:type="character" w:customStyle="1" w:styleId="149">
    <w:name w:val="Body Text 2 Char"/>
    <w:basedOn w:val="11"/>
    <w:link w:val="14"/>
    <w:uiPriority w:val="99"/>
  </w:style>
  <w:style w:type="character" w:customStyle="1" w:styleId="150">
    <w:name w:val="Body Text 3 Char"/>
    <w:basedOn w:val="11"/>
    <w:link w:val="15"/>
    <w:uiPriority w:val="99"/>
    <w:rPr>
      <w:sz w:val="16"/>
      <w:szCs w:val="16"/>
    </w:rPr>
  </w:style>
  <w:style w:type="character" w:customStyle="1" w:styleId="151">
    <w:name w:val="Macro Text Char"/>
    <w:basedOn w:val="11"/>
    <w:link w:val="33"/>
    <w:uiPriority w:val="99"/>
    <w:rPr>
      <w:rFonts w:ascii="Courier" w:hAnsi="Courier"/>
      <w:sz w:val="20"/>
      <w:szCs w:val="20"/>
    </w:rPr>
  </w:style>
  <w:style w:type="paragraph" w:styleId="152">
    <w:name w:val="Quote"/>
    <w:basedOn w:val="1"/>
    <w:next w:val="1"/>
    <w:link w:val="153"/>
    <w:qFormat/>
    <w:uiPriority w:val="29"/>
    <w:rPr>
      <w:i/>
      <w:iCs/>
      <w:color w:val="000000" w:themeColor="text1"/>
      <w14:textFill>
        <w14:solidFill>
          <w14:schemeClr w14:val="tx1"/>
        </w14:solidFill>
      </w14:textFill>
    </w:rPr>
  </w:style>
  <w:style w:type="character" w:customStyle="1" w:styleId="153">
    <w:name w:val="Quote Char"/>
    <w:basedOn w:val="11"/>
    <w:link w:val="152"/>
    <w:uiPriority w:val="29"/>
    <w:rPr>
      <w:i/>
      <w:iCs/>
      <w:color w:val="000000" w:themeColor="text1"/>
      <w14:textFill>
        <w14:solidFill>
          <w14:schemeClr w14:val="tx1"/>
        </w14:solidFill>
      </w14:textFill>
    </w:rPr>
  </w:style>
  <w:style w:type="character" w:customStyle="1" w:styleId="154">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5">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6">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7">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8">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9">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60">
    <w:name w:val="Intense Quote"/>
    <w:basedOn w:val="1"/>
    <w:next w:val="1"/>
    <w:link w:val="161"/>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61">
    <w:name w:val="Intense Quote Char"/>
    <w:basedOn w:val="11"/>
    <w:link w:val="160"/>
    <w:uiPriority w:val="30"/>
    <w:rPr>
      <w:b/>
      <w:bCs/>
      <w:i/>
      <w:iCs/>
      <w:color w:val="4F81BD" w:themeColor="accent1"/>
      <w14:textFill>
        <w14:solidFill>
          <w14:schemeClr w14:val="accent1"/>
        </w14:solidFill>
      </w14:textFill>
    </w:rPr>
  </w:style>
  <w:style w:type="character" w:customStyle="1" w:styleId="162">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3">
    <w:name w:val="Intense Emphasis"/>
    <w:basedOn w:val="11"/>
    <w:qFormat/>
    <w:uiPriority w:val="21"/>
    <w:rPr>
      <w:b/>
      <w:bCs/>
      <w:i/>
      <w:iCs/>
      <w:color w:val="4F81BD" w:themeColor="accent1"/>
      <w14:textFill>
        <w14:solidFill>
          <w14:schemeClr w14:val="accent1"/>
        </w14:solidFill>
      </w14:textFill>
    </w:rPr>
  </w:style>
  <w:style w:type="character" w:customStyle="1" w:styleId="164">
    <w:name w:val="Subtle Reference"/>
    <w:basedOn w:val="11"/>
    <w:qFormat/>
    <w:uiPriority w:val="31"/>
    <w:rPr>
      <w:smallCaps/>
      <w:color w:val="C0504D" w:themeColor="accent2"/>
      <w:u w:val="single"/>
      <w14:textFill>
        <w14:solidFill>
          <w14:schemeClr w14:val="accent2"/>
        </w14:solidFill>
      </w14:textFill>
    </w:rPr>
  </w:style>
  <w:style w:type="character" w:customStyle="1" w:styleId="165">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6">
    <w:name w:val="Book Title"/>
    <w:basedOn w:val="11"/>
    <w:qFormat/>
    <w:uiPriority w:val="33"/>
    <w:rPr>
      <w:b/>
      <w:bCs/>
      <w:smallCaps/>
      <w:spacing w:val="5"/>
    </w:rPr>
  </w:style>
  <w:style w:type="paragraph" w:customStyle="1" w:styleId="167">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numbering" Target="numbering.xml"/><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10</Pages>
  <Words>1483</Words>
  <Characters>6146</Characters>
  <Lines>352</Lines>
  <Paragraphs>99</Paragraphs>
  <TotalTime>1</TotalTime>
  <ScaleCrop>false</ScaleCrop>
  <LinksUpToDate>false</LinksUpToDate>
  <CharactersWithSpaces>7533</CharactersWithSpaces>
  <Application>WPS Office_12.1.0.24752_F1E327BC-269C-435d-A152-05C5408002CA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2026-04-15T13:36:00Z</dcterms:created>
  <dc:creator>python-docx</dc:creator>
  <dc:description>generated by python-docx</dc:description>
  <cp:lastModifiedBy>Huy Gia</cp:lastModifiedBy>
  <dcterms:modified xsi:type="dcterms:W3CDTF">2026-08-03T03:27:00Z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eyJoZGlkIjoiMmY1M2JjMWNmMjhmYTc3ZTc5ZThhOGJkZjkyOTVjOWQiLCJ1c2VySWQiOiIxMzkxOTkzNTQzNTczIn0=</vt:lpwstr>
  </property>
  <property fmtid="{D5CDD505-2E9C-101B-9397-08002B2CF9AE}" pid="3" name="KSOProductBuildVer">
    <vt:lpwstr>1033-12.1.0.24752</vt:lpwstr>
  </property>
  <property fmtid="{D5CDD505-2E9C-101B-9397-08002B2CF9AE}" pid="4" name="ICV">
    <vt:lpwstr>90B92B6897C14D6BA23B7893861710EA_12</vt:lpwstr>
  </property>
</Properties>
</file>